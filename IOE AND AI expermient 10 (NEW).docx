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BB712C">
      <w:pPr>
        <w:jc w:val="center"/>
        <w:rPr>
          <w:rFonts w:ascii="Times New Roman" w:hAnsi="Times New Roman" w:cs="Times New Roman"/>
          <w:b/>
          <w:bCs/>
          <w:sz w:val="28"/>
          <w:szCs w:val="28"/>
        </w:rPr>
      </w:pPr>
      <w:r>
        <w:rPr>
          <w:rFonts w:ascii="Times New Roman" w:hAnsi="Times New Roman" w:cs="Times New Roman"/>
          <w:b/>
          <w:bCs/>
          <w:sz w:val="28"/>
          <w:szCs w:val="28"/>
        </w:rPr>
        <w:t>Experiment No: 10</w:t>
      </w:r>
    </w:p>
    <w:p w14:paraId="5DB6B2D1">
      <w:pPr>
        <w:jc w:val="center"/>
        <w:rPr>
          <w:rFonts w:ascii="Times New Roman" w:hAnsi="Times New Roman" w:cs="Times New Roman"/>
          <w:b/>
          <w:bCs/>
          <w:sz w:val="28"/>
          <w:szCs w:val="28"/>
        </w:rPr>
      </w:pPr>
      <w:bookmarkStart w:id="0" w:name="_GoBack"/>
      <w:bookmarkEnd w:id="0"/>
      <w:r>
        <w:rPr>
          <w:rFonts w:ascii="Times New Roman" w:hAnsi="Times New Roman" w:cs="Times New Roman"/>
          <w:b/>
          <w:bCs/>
          <w:sz w:val="28"/>
          <w:szCs w:val="28"/>
        </w:rPr>
        <w:t>IoT-Based Smart Agriculture and Automated Irrigation Using Python (Google Colab)</w:t>
      </w:r>
    </w:p>
    <w:p w14:paraId="11DFEC7F">
      <w:pPr>
        <w:rPr>
          <w:rFonts w:ascii="Times New Roman" w:hAnsi="Times New Roman" w:cs="Times New Roman"/>
          <w:b/>
          <w:bCs/>
          <w:sz w:val="28"/>
          <w:szCs w:val="28"/>
        </w:rPr>
      </w:pPr>
      <w:r>
        <w:rPr>
          <w:rFonts w:ascii="Times New Roman" w:hAnsi="Times New Roman" w:cs="Times New Roman"/>
          <w:b/>
          <w:bCs/>
          <w:sz w:val="28"/>
          <w:szCs w:val="28"/>
        </w:rPr>
        <w:t>Aim</w:t>
      </w:r>
    </w:p>
    <w:p w14:paraId="284FBF4A">
      <w:pPr>
        <w:rPr>
          <w:rFonts w:ascii="Times New Roman" w:hAnsi="Times New Roman" w:cs="Times New Roman"/>
          <w:sz w:val="24"/>
          <w:szCs w:val="24"/>
        </w:rPr>
      </w:pPr>
      <w:r>
        <w:rPr>
          <w:rFonts w:ascii="Times New Roman" w:hAnsi="Times New Roman" w:cs="Times New Roman"/>
          <w:sz w:val="24"/>
          <w:szCs w:val="24"/>
        </w:rPr>
        <w:t>To develop and simulate an IoT-based smart agriculture and automated irrigation system using Python in Google Colab that monitors soil moisture, temperature, and humidity and automatically controls irrigation based on soil moisture conditions.</w:t>
      </w:r>
    </w:p>
    <w:p w14:paraId="4F01BCE9">
      <w:pPr>
        <w:rPr>
          <w:rFonts w:ascii="Times New Roman" w:hAnsi="Times New Roman" w:cs="Times New Roman"/>
          <w:b/>
          <w:bCs/>
          <w:sz w:val="28"/>
          <w:szCs w:val="28"/>
        </w:rPr>
      </w:pPr>
      <w:r>
        <w:rPr>
          <w:rFonts w:ascii="Times New Roman" w:hAnsi="Times New Roman" w:cs="Times New Roman"/>
          <w:b/>
          <w:bCs/>
          <w:sz w:val="28"/>
          <w:szCs w:val="28"/>
        </w:rPr>
        <w:t>Objective</w:t>
      </w:r>
    </w:p>
    <w:p w14:paraId="1E97BC5C">
      <w:pPr>
        <w:rPr>
          <w:rFonts w:ascii="Times New Roman" w:hAnsi="Times New Roman" w:cs="Times New Roman"/>
          <w:sz w:val="24"/>
          <w:szCs w:val="24"/>
        </w:rPr>
      </w:pPr>
      <w:r>
        <w:rPr>
          <w:rFonts w:ascii="Times New Roman" w:hAnsi="Times New Roman" w:cs="Times New Roman"/>
          <w:sz w:val="24"/>
          <w:szCs w:val="24"/>
        </w:rPr>
        <w:t>The objective of this experiment is to simulate an agricultural environment using IoT sensor data. The system monitors soil moisture, temperature, and humidity and decides whether irrigation should be turned ON or OFF. The sensor data is displayed in a table and visualized using graphs.</w:t>
      </w:r>
    </w:p>
    <w:p w14:paraId="1F543FA1">
      <w:pPr>
        <w:rPr>
          <w:rFonts w:ascii="Times New Roman" w:hAnsi="Times New Roman" w:cs="Times New Roman"/>
          <w:b/>
          <w:bCs/>
          <w:sz w:val="28"/>
          <w:szCs w:val="28"/>
        </w:rPr>
      </w:pPr>
      <w:r>
        <w:rPr>
          <w:rFonts w:ascii="Times New Roman" w:hAnsi="Times New Roman" w:cs="Times New Roman"/>
          <w:b/>
          <w:bCs/>
          <w:sz w:val="28"/>
          <w:szCs w:val="28"/>
        </w:rPr>
        <w:t>Software Requirements</w:t>
      </w:r>
    </w:p>
    <w:p w14:paraId="50156FF2">
      <w:pPr>
        <w:numPr>
          <w:ilvl w:val="0"/>
          <w:numId w:val="1"/>
        </w:numPr>
        <w:rPr>
          <w:rFonts w:ascii="Times New Roman" w:hAnsi="Times New Roman" w:cs="Times New Roman"/>
          <w:sz w:val="24"/>
          <w:szCs w:val="24"/>
        </w:rPr>
      </w:pPr>
      <w:r>
        <w:rPr>
          <w:rFonts w:ascii="Times New Roman" w:hAnsi="Times New Roman" w:cs="Times New Roman"/>
          <w:sz w:val="24"/>
          <w:szCs w:val="24"/>
        </w:rPr>
        <w:t>Google Colab</w:t>
      </w:r>
    </w:p>
    <w:p w14:paraId="2696CD29">
      <w:pPr>
        <w:numPr>
          <w:ilvl w:val="0"/>
          <w:numId w:val="1"/>
        </w:numPr>
        <w:rPr>
          <w:rFonts w:ascii="Times New Roman" w:hAnsi="Times New Roman" w:cs="Times New Roman"/>
          <w:sz w:val="24"/>
          <w:szCs w:val="24"/>
        </w:rPr>
      </w:pPr>
      <w:r>
        <w:rPr>
          <w:rFonts w:ascii="Times New Roman" w:hAnsi="Times New Roman" w:cs="Times New Roman"/>
          <w:sz w:val="24"/>
          <w:szCs w:val="24"/>
        </w:rPr>
        <w:t>Python 3.x</w:t>
      </w:r>
    </w:p>
    <w:p w14:paraId="7CFADDF2">
      <w:pPr>
        <w:numPr>
          <w:ilvl w:val="0"/>
          <w:numId w:val="1"/>
        </w:numPr>
        <w:rPr>
          <w:rFonts w:ascii="Times New Roman" w:hAnsi="Times New Roman" w:cs="Times New Roman"/>
          <w:sz w:val="24"/>
          <w:szCs w:val="24"/>
        </w:rPr>
      </w:pPr>
      <w:r>
        <w:rPr>
          <w:rFonts w:ascii="Times New Roman" w:hAnsi="Times New Roman" w:cs="Times New Roman"/>
          <w:sz w:val="24"/>
          <w:szCs w:val="24"/>
        </w:rPr>
        <w:t>Random library</w:t>
      </w:r>
    </w:p>
    <w:p w14:paraId="0EA46E1F">
      <w:pPr>
        <w:numPr>
          <w:ilvl w:val="0"/>
          <w:numId w:val="1"/>
        </w:numPr>
        <w:rPr>
          <w:rFonts w:ascii="Times New Roman" w:hAnsi="Times New Roman" w:cs="Times New Roman"/>
          <w:sz w:val="24"/>
          <w:szCs w:val="24"/>
        </w:rPr>
      </w:pPr>
      <w:r>
        <w:rPr>
          <w:rFonts w:ascii="Times New Roman" w:hAnsi="Times New Roman" w:cs="Times New Roman"/>
          <w:sz w:val="24"/>
          <w:szCs w:val="24"/>
        </w:rPr>
        <w:t>Pandas</w:t>
      </w:r>
    </w:p>
    <w:p w14:paraId="55FF75E1">
      <w:pPr>
        <w:numPr>
          <w:ilvl w:val="0"/>
          <w:numId w:val="1"/>
        </w:numPr>
        <w:rPr>
          <w:rFonts w:ascii="Times New Roman" w:hAnsi="Times New Roman" w:cs="Times New Roman"/>
          <w:sz w:val="24"/>
          <w:szCs w:val="24"/>
        </w:rPr>
      </w:pPr>
      <w:r>
        <w:rPr>
          <w:rFonts w:ascii="Times New Roman" w:hAnsi="Times New Roman" w:cs="Times New Roman"/>
          <w:sz w:val="24"/>
          <w:szCs w:val="24"/>
        </w:rPr>
        <w:t>Matplotlib</w:t>
      </w:r>
    </w:p>
    <w:p w14:paraId="7B8D1CC4">
      <w:pPr>
        <w:rPr>
          <w:rFonts w:ascii="Times New Roman" w:hAnsi="Times New Roman" w:cs="Times New Roman"/>
          <w:b/>
          <w:bCs/>
          <w:sz w:val="28"/>
          <w:szCs w:val="28"/>
        </w:rPr>
      </w:pPr>
      <w:r>
        <w:rPr>
          <w:rFonts w:ascii="Times New Roman" w:hAnsi="Times New Roman" w:cs="Times New Roman"/>
          <w:b/>
          <w:bCs/>
          <w:sz w:val="28"/>
          <w:szCs w:val="28"/>
        </w:rPr>
        <w:t>Theory</w:t>
      </w:r>
    </w:p>
    <w:p w14:paraId="394E9203">
      <w:pPr>
        <w:rPr>
          <w:rFonts w:ascii="Times New Roman" w:hAnsi="Times New Roman" w:cs="Times New Roman"/>
          <w:sz w:val="24"/>
          <w:szCs w:val="24"/>
        </w:rPr>
      </w:pPr>
      <w:r>
        <w:rPr>
          <w:rFonts w:ascii="Times New Roman" w:hAnsi="Times New Roman" w:cs="Times New Roman"/>
          <w:sz w:val="24"/>
          <w:szCs w:val="24"/>
        </w:rPr>
        <w:t>Smart agriculture uses IoT sensors to monitor environmental and soil conditions. Soil moisture sensors help determine whether crops require water. Temperature and humidity sensors provide information about the surrounding</w:t>
      </w:r>
      <w:r>
        <w:rPr>
          <w:rFonts w:ascii="Times New Roman" w:hAnsi="Times New Roman" w:cs="Times New Roman"/>
          <w:sz w:val="28"/>
          <w:szCs w:val="28"/>
        </w:rPr>
        <w:t xml:space="preserve"> </w:t>
      </w:r>
      <w:r>
        <w:rPr>
          <w:rFonts w:ascii="Times New Roman" w:hAnsi="Times New Roman" w:cs="Times New Roman"/>
          <w:sz w:val="24"/>
          <w:szCs w:val="24"/>
        </w:rPr>
        <w:t>environment.</w:t>
      </w:r>
    </w:p>
    <w:p w14:paraId="32E62B9B">
      <w:pPr>
        <w:rPr>
          <w:rFonts w:ascii="Times New Roman" w:hAnsi="Times New Roman" w:cs="Times New Roman"/>
          <w:sz w:val="24"/>
          <w:szCs w:val="24"/>
        </w:rPr>
      </w:pPr>
      <w:r>
        <w:rPr>
          <w:rFonts w:ascii="Times New Roman" w:hAnsi="Times New Roman" w:cs="Times New Roman"/>
          <w:sz w:val="24"/>
          <w:szCs w:val="24"/>
        </w:rPr>
        <w:t>In this experiment, sensor values are simulated using Python. When the soil moisture level falls below a predefined threshold of 40%, the irrigation pump is switched ON. When the moisture level is 40% or above, the irrigation pump remains OFF.</w:t>
      </w:r>
    </w:p>
    <w:p w14:paraId="2766A30F">
      <w:pPr>
        <w:rPr>
          <w:rFonts w:ascii="Times New Roman" w:hAnsi="Times New Roman" w:cs="Times New Roman"/>
          <w:sz w:val="24"/>
          <w:szCs w:val="24"/>
        </w:rPr>
      </w:pPr>
      <w:r>
        <w:rPr>
          <w:rFonts w:ascii="Times New Roman" w:hAnsi="Times New Roman" w:cs="Times New Roman"/>
          <w:sz w:val="24"/>
          <w:szCs w:val="24"/>
        </w:rPr>
        <w:t>This automated decision-making helps reduce water wastage and supports efficient irrigation.</w:t>
      </w:r>
    </w:p>
    <w:p w14:paraId="376860CB">
      <w:pPr>
        <w:rPr>
          <w:rFonts w:ascii="Times New Roman" w:hAnsi="Times New Roman" w:cs="Times New Roman"/>
          <w:b/>
          <w:bCs/>
          <w:sz w:val="28"/>
          <w:szCs w:val="28"/>
        </w:rPr>
      </w:pPr>
      <w:r>
        <w:rPr>
          <w:rFonts w:ascii="Times New Roman" w:hAnsi="Times New Roman" w:cs="Times New Roman"/>
          <w:b/>
          <w:bCs/>
          <w:sz w:val="28"/>
          <w:szCs w:val="28"/>
        </w:rPr>
        <w:t>Algorithm</w:t>
      </w:r>
    </w:p>
    <w:p w14:paraId="5F5AA7AC">
      <w:pPr>
        <w:numPr>
          <w:ilvl w:val="0"/>
          <w:numId w:val="2"/>
        </w:numPr>
        <w:rPr>
          <w:rFonts w:ascii="Times New Roman" w:hAnsi="Times New Roman" w:cs="Times New Roman"/>
          <w:sz w:val="24"/>
          <w:szCs w:val="24"/>
        </w:rPr>
      </w:pPr>
      <w:r>
        <w:rPr>
          <w:rFonts w:ascii="Times New Roman" w:hAnsi="Times New Roman" w:cs="Times New Roman"/>
          <w:sz w:val="24"/>
          <w:szCs w:val="24"/>
        </w:rPr>
        <w:t>Start the program.</w:t>
      </w:r>
    </w:p>
    <w:p w14:paraId="15FBEB36">
      <w:pPr>
        <w:numPr>
          <w:ilvl w:val="0"/>
          <w:numId w:val="2"/>
        </w:numPr>
        <w:rPr>
          <w:rFonts w:ascii="Times New Roman" w:hAnsi="Times New Roman" w:cs="Times New Roman"/>
          <w:sz w:val="24"/>
          <w:szCs w:val="24"/>
        </w:rPr>
      </w:pPr>
      <w:r>
        <w:rPr>
          <w:rFonts w:ascii="Times New Roman" w:hAnsi="Times New Roman" w:cs="Times New Roman"/>
          <w:sz w:val="24"/>
          <w:szCs w:val="24"/>
        </w:rPr>
        <w:t>Import required Python libraries.</w:t>
      </w:r>
    </w:p>
    <w:p w14:paraId="0CD8B775">
      <w:pPr>
        <w:numPr>
          <w:ilvl w:val="0"/>
          <w:numId w:val="2"/>
        </w:numPr>
        <w:rPr>
          <w:rFonts w:ascii="Times New Roman" w:hAnsi="Times New Roman" w:cs="Times New Roman"/>
          <w:sz w:val="24"/>
          <w:szCs w:val="24"/>
        </w:rPr>
      </w:pPr>
      <w:r>
        <w:rPr>
          <w:rFonts w:ascii="Times New Roman" w:hAnsi="Times New Roman" w:cs="Times New Roman"/>
          <w:sz w:val="24"/>
          <w:szCs w:val="24"/>
        </w:rPr>
        <w:t>Generate soil moisture values.</w:t>
      </w:r>
    </w:p>
    <w:p w14:paraId="08E3C54A">
      <w:pPr>
        <w:numPr>
          <w:ilvl w:val="0"/>
          <w:numId w:val="2"/>
        </w:numPr>
        <w:rPr>
          <w:rFonts w:ascii="Times New Roman" w:hAnsi="Times New Roman" w:cs="Times New Roman"/>
          <w:sz w:val="24"/>
          <w:szCs w:val="24"/>
        </w:rPr>
      </w:pPr>
      <w:r>
        <w:rPr>
          <w:rFonts w:ascii="Times New Roman" w:hAnsi="Times New Roman" w:cs="Times New Roman"/>
          <w:sz w:val="24"/>
          <w:szCs w:val="24"/>
        </w:rPr>
        <w:t>Generate temperature values.</w:t>
      </w:r>
    </w:p>
    <w:p w14:paraId="581673DE">
      <w:pPr>
        <w:numPr>
          <w:ilvl w:val="0"/>
          <w:numId w:val="2"/>
        </w:numPr>
        <w:rPr>
          <w:rFonts w:ascii="Times New Roman" w:hAnsi="Times New Roman" w:cs="Times New Roman"/>
          <w:sz w:val="24"/>
          <w:szCs w:val="24"/>
        </w:rPr>
      </w:pPr>
      <w:r>
        <w:rPr>
          <w:rFonts w:ascii="Times New Roman" w:hAnsi="Times New Roman" w:cs="Times New Roman"/>
          <w:sz w:val="24"/>
          <w:szCs w:val="24"/>
        </w:rPr>
        <w:t>Generate humidity values.</w:t>
      </w:r>
    </w:p>
    <w:p w14:paraId="3310C499">
      <w:pPr>
        <w:numPr>
          <w:ilvl w:val="0"/>
          <w:numId w:val="2"/>
        </w:numPr>
        <w:rPr>
          <w:rFonts w:ascii="Times New Roman" w:hAnsi="Times New Roman" w:cs="Times New Roman"/>
          <w:sz w:val="24"/>
          <w:szCs w:val="24"/>
        </w:rPr>
      </w:pPr>
      <w:r>
        <w:rPr>
          <w:rFonts w:ascii="Times New Roman" w:hAnsi="Times New Roman" w:cs="Times New Roman"/>
          <w:sz w:val="24"/>
          <w:szCs w:val="24"/>
        </w:rPr>
        <w:t>Set the soil moisture threshold to 40%.</w:t>
      </w:r>
    </w:p>
    <w:p w14:paraId="710F3BE8">
      <w:pPr>
        <w:numPr>
          <w:ilvl w:val="0"/>
          <w:numId w:val="2"/>
        </w:numPr>
        <w:rPr>
          <w:rFonts w:ascii="Times New Roman" w:hAnsi="Times New Roman" w:cs="Times New Roman"/>
          <w:sz w:val="24"/>
          <w:szCs w:val="24"/>
        </w:rPr>
      </w:pPr>
      <w:r>
        <w:rPr>
          <w:rFonts w:ascii="Times New Roman" w:hAnsi="Times New Roman" w:cs="Times New Roman"/>
          <w:sz w:val="24"/>
          <w:szCs w:val="24"/>
        </w:rPr>
        <w:t>Check the soil moisture value.</w:t>
      </w:r>
    </w:p>
    <w:p w14:paraId="2F64EDA4">
      <w:pPr>
        <w:numPr>
          <w:ilvl w:val="0"/>
          <w:numId w:val="2"/>
        </w:numPr>
        <w:rPr>
          <w:rFonts w:ascii="Times New Roman" w:hAnsi="Times New Roman" w:cs="Times New Roman"/>
          <w:sz w:val="24"/>
          <w:szCs w:val="24"/>
        </w:rPr>
      </w:pPr>
      <w:r>
        <w:rPr>
          <w:rFonts w:ascii="Times New Roman" w:hAnsi="Times New Roman" w:cs="Times New Roman"/>
          <w:sz w:val="24"/>
          <w:szCs w:val="24"/>
        </w:rPr>
        <w:t>If moisture is below 40%, turn irrigation ON.</w:t>
      </w:r>
    </w:p>
    <w:p w14:paraId="63C581D6">
      <w:pPr>
        <w:numPr>
          <w:ilvl w:val="0"/>
          <w:numId w:val="2"/>
        </w:numPr>
        <w:rPr>
          <w:rFonts w:ascii="Times New Roman" w:hAnsi="Times New Roman" w:cs="Times New Roman"/>
          <w:sz w:val="24"/>
          <w:szCs w:val="24"/>
        </w:rPr>
      </w:pPr>
      <w:r>
        <w:rPr>
          <w:rFonts w:ascii="Times New Roman" w:hAnsi="Times New Roman" w:cs="Times New Roman"/>
          <w:sz w:val="24"/>
          <w:szCs w:val="24"/>
        </w:rPr>
        <w:t>Otherwise, turn irrigation OFF.</w:t>
      </w:r>
    </w:p>
    <w:p w14:paraId="1C2A0B48">
      <w:pPr>
        <w:numPr>
          <w:ilvl w:val="0"/>
          <w:numId w:val="2"/>
        </w:numPr>
        <w:rPr>
          <w:rFonts w:ascii="Times New Roman" w:hAnsi="Times New Roman" w:cs="Times New Roman"/>
          <w:sz w:val="24"/>
          <w:szCs w:val="24"/>
        </w:rPr>
      </w:pPr>
      <w:r>
        <w:rPr>
          <w:rFonts w:ascii="Times New Roman" w:hAnsi="Times New Roman" w:cs="Times New Roman"/>
          <w:sz w:val="24"/>
          <w:szCs w:val="24"/>
        </w:rPr>
        <w:t>Store sensor data in a DataFrame.</w:t>
      </w:r>
    </w:p>
    <w:p w14:paraId="7C3D2423">
      <w:pPr>
        <w:numPr>
          <w:ilvl w:val="0"/>
          <w:numId w:val="2"/>
        </w:numPr>
        <w:rPr>
          <w:rFonts w:ascii="Times New Roman" w:hAnsi="Times New Roman" w:cs="Times New Roman"/>
          <w:sz w:val="24"/>
          <w:szCs w:val="24"/>
        </w:rPr>
      </w:pPr>
      <w:r>
        <w:rPr>
          <w:rFonts w:ascii="Times New Roman" w:hAnsi="Times New Roman" w:cs="Times New Roman"/>
          <w:sz w:val="24"/>
          <w:szCs w:val="24"/>
        </w:rPr>
        <w:t>Display the sensor data.</w:t>
      </w:r>
    </w:p>
    <w:p w14:paraId="1574CE3C">
      <w:pPr>
        <w:numPr>
          <w:ilvl w:val="0"/>
          <w:numId w:val="2"/>
        </w:numPr>
        <w:rPr>
          <w:rFonts w:ascii="Times New Roman" w:hAnsi="Times New Roman" w:cs="Times New Roman"/>
          <w:sz w:val="24"/>
          <w:szCs w:val="24"/>
        </w:rPr>
      </w:pPr>
      <w:r>
        <w:rPr>
          <w:rFonts w:ascii="Times New Roman" w:hAnsi="Times New Roman" w:cs="Times New Roman"/>
          <w:sz w:val="24"/>
          <w:szCs w:val="24"/>
        </w:rPr>
        <w:t>Generate graphs.</w:t>
      </w:r>
    </w:p>
    <w:p w14:paraId="7CE19AE7">
      <w:pPr>
        <w:numPr>
          <w:ilvl w:val="0"/>
          <w:numId w:val="2"/>
        </w:numPr>
        <w:rPr>
          <w:rFonts w:ascii="Times New Roman" w:hAnsi="Times New Roman" w:cs="Times New Roman"/>
          <w:sz w:val="24"/>
          <w:szCs w:val="24"/>
        </w:rPr>
      </w:pPr>
      <w:r>
        <w:rPr>
          <w:rFonts w:ascii="Times New Roman" w:hAnsi="Times New Roman" w:cs="Times New Roman"/>
          <w:sz w:val="24"/>
          <w:szCs w:val="24"/>
        </w:rPr>
        <w:t>Display irrigation status.</w:t>
      </w:r>
    </w:p>
    <w:p w14:paraId="5B33B56D">
      <w:pPr>
        <w:numPr>
          <w:ilvl w:val="0"/>
          <w:numId w:val="2"/>
        </w:numPr>
        <w:rPr>
          <w:rFonts w:ascii="Times New Roman" w:hAnsi="Times New Roman" w:cs="Times New Roman"/>
          <w:sz w:val="24"/>
          <w:szCs w:val="24"/>
        </w:rPr>
      </w:pPr>
      <w:r>
        <w:rPr>
          <w:rFonts w:ascii="Times New Roman" w:hAnsi="Times New Roman" w:cs="Times New Roman"/>
          <w:sz w:val="24"/>
          <w:szCs w:val="24"/>
        </w:rPr>
        <w:t>Stop the program.</w:t>
      </w:r>
    </w:p>
    <w:p w14:paraId="6BFBDE90">
      <w:pPr>
        <w:rPr>
          <w:rFonts w:ascii="Times New Roman" w:hAnsi="Times New Roman" w:cs="Times New Roman"/>
          <w:b/>
          <w:bCs/>
          <w:sz w:val="28"/>
          <w:szCs w:val="28"/>
        </w:rPr>
      </w:pPr>
      <w:r>
        <w:rPr>
          <w:rFonts w:ascii="Times New Roman" w:hAnsi="Times New Roman" w:cs="Times New Roman"/>
          <w:b/>
          <w:bCs/>
          <w:sz w:val="28"/>
          <w:szCs w:val="28"/>
        </w:rPr>
        <w:t>Flowchart</w:t>
      </w:r>
    </w:p>
    <w:p w14:paraId="40AC9B0E">
      <w:pPr>
        <w:rPr>
          <w:rFonts w:ascii="Times New Roman" w:hAnsi="Times New Roman" w:cs="Times New Roman"/>
          <w:sz w:val="24"/>
          <w:szCs w:val="24"/>
        </w:rPr>
      </w:pPr>
      <w:r>
        <w:rPr>
          <w:rFonts w:ascii="Times New Roman" w:hAnsi="Times New Roman" w:cs="Times New Roman"/>
          <w:sz w:val="24"/>
          <w:szCs w:val="24"/>
        </w:rPr>
        <w:t>START</w:t>
      </w:r>
    </w:p>
    <w:p w14:paraId="4FB10984">
      <w:pPr>
        <w:rPr>
          <w:rFonts w:ascii="Times New Roman" w:hAnsi="Times New Roman" w:cs="Times New Roman"/>
          <w:sz w:val="24"/>
          <w:szCs w:val="24"/>
        </w:rPr>
      </w:pPr>
      <w:r>
        <w:rPr>
          <w:rFonts w:ascii="Times New Roman" w:hAnsi="Times New Roman" w:cs="Times New Roman"/>
          <w:sz w:val="24"/>
          <w:szCs w:val="24"/>
        </w:rPr>
        <w:t xml:space="preserve">   |</w:t>
      </w:r>
    </w:p>
    <w:p w14:paraId="47DF4C3D">
      <w:pPr>
        <w:rPr>
          <w:rFonts w:ascii="Times New Roman" w:hAnsi="Times New Roman" w:cs="Times New Roman"/>
          <w:sz w:val="24"/>
          <w:szCs w:val="24"/>
        </w:rPr>
      </w:pPr>
      <w:r>
        <w:rPr>
          <w:rFonts w:ascii="Times New Roman" w:hAnsi="Times New Roman" w:cs="Times New Roman"/>
          <w:sz w:val="24"/>
          <w:szCs w:val="24"/>
        </w:rPr>
        <w:t>Import Libraries</w:t>
      </w:r>
    </w:p>
    <w:p w14:paraId="13B7DBDA">
      <w:pPr>
        <w:rPr>
          <w:rFonts w:ascii="Times New Roman" w:hAnsi="Times New Roman" w:cs="Times New Roman"/>
          <w:sz w:val="24"/>
          <w:szCs w:val="24"/>
        </w:rPr>
      </w:pPr>
      <w:r>
        <w:rPr>
          <w:rFonts w:ascii="Times New Roman" w:hAnsi="Times New Roman" w:cs="Times New Roman"/>
          <w:sz w:val="24"/>
          <w:szCs w:val="24"/>
        </w:rPr>
        <w:t xml:space="preserve">   |</w:t>
      </w:r>
    </w:p>
    <w:p w14:paraId="5A28F585">
      <w:pPr>
        <w:rPr>
          <w:rFonts w:ascii="Times New Roman" w:hAnsi="Times New Roman" w:cs="Times New Roman"/>
          <w:sz w:val="24"/>
          <w:szCs w:val="24"/>
        </w:rPr>
      </w:pPr>
      <w:r>
        <w:rPr>
          <w:rFonts w:ascii="Times New Roman" w:hAnsi="Times New Roman" w:cs="Times New Roman"/>
          <w:sz w:val="24"/>
          <w:szCs w:val="24"/>
        </w:rPr>
        <w:t>Generate IoT Sensor Data</w:t>
      </w:r>
    </w:p>
    <w:p w14:paraId="7C99BA3A">
      <w:pPr>
        <w:rPr>
          <w:rFonts w:ascii="Times New Roman" w:hAnsi="Times New Roman" w:cs="Times New Roman"/>
          <w:sz w:val="24"/>
          <w:szCs w:val="24"/>
        </w:rPr>
      </w:pPr>
      <w:r>
        <w:rPr>
          <w:rFonts w:ascii="Times New Roman" w:hAnsi="Times New Roman" w:cs="Times New Roman"/>
          <w:sz w:val="24"/>
          <w:szCs w:val="24"/>
        </w:rPr>
        <w:t xml:space="preserve">   |</w:t>
      </w:r>
    </w:p>
    <w:p w14:paraId="27AB1A71">
      <w:pPr>
        <w:rPr>
          <w:rFonts w:ascii="Times New Roman" w:hAnsi="Times New Roman" w:cs="Times New Roman"/>
          <w:sz w:val="24"/>
          <w:szCs w:val="24"/>
        </w:rPr>
      </w:pPr>
      <w:r>
        <w:rPr>
          <w:rFonts w:ascii="Times New Roman" w:hAnsi="Times New Roman" w:cs="Times New Roman"/>
          <w:sz w:val="24"/>
          <w:szCs w:val="24"/>
        </w:rPr>
        <w:t>Read Soil Moisture</w:t>
      </w:r>
    </w:p>
    <w:p w14:paraId="044E5A2B">
      <w:pPr>
        <w:rPr>
          <w:rFonts w:ascii="Times New Roman" w:hAnsi="Times New Roman" w:cs="Times New Roman"/>
          <w:sz w:val="24"/>
          <w:szCs w:val="24"/>
        </w:rPr>
      </w:pPr>
      <w:r>
        <w:rPr>
          <w:rFonts w:ascii="Times New Roman" w:hAnsi="Times New Roman" w:cs="Times New Roman"/>
          <w:sz w:val="24"/>
          <w:szCs w:val="24"/>
        </w:rPr>
        <w:t xml:space="preserve">   |</w:t>
      </w:r>
    </w:p>
    <w:p w14:paraId="62D374E6">
      <w:pPr>
        <w:rPr>
          <w:rFonts w:ascii="Times New Roman" w:hAnsi="Times New Roman" w:cs="Times New Roman"/>
          <w:sz w:val="24"/>
          <w:szCs w:val="24"/>
        </w:rPr>
      </w:pPr>
      <w:r>
        <w:rPr>
          <w:rFonts w:ascii="Times New Roman" w:hAnsi="Times New Roman" w:cs="Times New Roman"/>
          <w:sz w:val="24"/>
          <w:szCs w:val="24"/>
        </w:rPr>
        <w:t>Is Moisture&lt;40%?</w:t>
      </w:r>
    </w:p>
    <w:p w14:paraId="706F8D35">
      <w:pPr>
        <w:rPr>
          <w:rFonts w:ascii="Times New Roman" w:hAnsi="Times New Roman" w:cs="Times New Roman"/>
          <w:sz w:val="24"/>
          <w:szCs w:val="24"/>
        </w:rPr>
      </w:pPr>
      <w:r>
        <w:rPr>
          <w:rFonts w:ascii="Times New Roman" w:hAnsi="Times New Roman" w:cs="Times New Roman"/>
          <w:sz w:val="24"/>
          <w:szCs w:val="24"/>
        </w:rPr>
        <w:t xml:space="preserve">   |</w:t>
      </w:r>
    </w:p>
    <w:p w14:paraId="1463F738">
      <w:pPr>
        <w:rPr>
          <w:rFonts w:ascii="Times New Roman" w:hAnsi="Times New Roman" w:cs="Times New Roman"/>
          <w:sz w:val="24"/>
          <w:szCs w:val="24"/>
        </w:rPr>
      </w:pPr>
      <w:r>
        <w:rPr>
          <w:rFonts w:ascii="Times New Roman" w:hAnsi="Times New Roman" w:cs="Times New Roman"/>
          <w:sz w:val="24"/>
          <w:szCs w:val="24"/>
        </w:rPr>
        <w:t xml:space="preserve">  / \</w:t>
      </w:r>
    </w:p>
    <w:p w14:paraId="4F05565F">
      <w:pPr>
        <w:rPr>
          <w:rFonts w:ascii="Times New Roman" w:hAnsi="Times New Roman" w:cs="Times New Roman"/>
          <w:sz w:val="24"/>
          <w:szCs w:val="24"/>
        </w:rPr>
      </w:pPr>
      <w:r>
        <w:rPr>
          <w:rFonts w:ascii="Times New Roman" w:hAnsi="Times New Roman" w:cs="Times New Roman"/>
          <w:sz w:val="24"/>
          <w:szCs w:val="24"/>
        </w:rPr>
        <w:t>YES  NO</w:t>
      </w:r>
    </w:p>
    <w:p w14:paraId="3B039B8A">
      <w:pPr>
        <w:rPr>
          <w:rFonts w:ascii="Times New Roman" w:hAnsi="Times New Roman" w:cs="Times New Roman"/>
          <w:sz w:val="24"/>
          <w:szCs w:val="24"/>
        </w:rPr>
      </w:pPr>
      <w:r>
        <w:rPr>
          <w:rFonts w:ascii="Times New Roman" w:hAnsi="Times New Roman" w:cs="Times New Roman"/>
          <w:sz w:val="24"/>
          <w:szCs w:val="24"/>
        </w:rPr>
        <w:t xml:space="preserve"> |    |</w:t>
      </w:r>
    </w:p>
    <w:p w14:paraId="76A49B9B">
      <w:pPr>
        <w:rPr>
          <w:rFonts w:ascii="Times New Roman" w:hAnsi="Times New Roman" w:cs="Times New Roman"/>
          <w:sz w:val="24"/>
          <w:szCs w:val="24"/>
        </w:rPr>
      </w:pPr>
      <w:r>
        <w:rPr>
          <w:rFonts w:ascii="Times New Roman" w:hAnsi="Times New Roman" w:cs="Times New Roman"/>
          <w:sz w:val="24"/>
          <w:szCs w:val="24"/>
        </w:rPr>
        <w:t>Pump  Pump</w:t>
      </w:r>
    </w:p>
    <w:p w14:paraId="3C46B007">
      <w:pPr>
        <w:rPr>
          <w:rFonts w:ascii="Times New Roman" w:hAnsi="Times New Roman" w:cs="Times New Roman"/>
          <w:sz w:val="24"/>
          <w:szCs w:val="24"/>
        </w:rPr>
      </w:pPr>
      <w:r>
        <w:rPr>
          <w:rFonts w:ascii="Times New Roman" w:hAnsi="Times New Roman" w:cs="Times New Roman"/>
          <w:sz w:val="24"/>
          <w:szCs w:val="24"/>
        </w:rPr>
        <w:t>ON    OFF</w:t>
      </w:r>
    </w:p>
    <w:p w14:paraId="333C5D1F">
      <w:pPr>
        <w:rPr>
          <w:rFonts w:ascii="Times New Roman" w:hAnsi="Times New Roman" w:cs="Times New Roman"/>
          <w:sz w:val="24"/>
          <w:szCs w:val="24"/>
        </w:rPr>
      </w:pPr>
      <w:r>
        <w:rPr>
          <w:rFonts w:ascii="Times New Roman" w:hAnsi="Times New Roman" w:cs="Times New Roman"/>
          <w:sz w:val="24"/>
          <w:szCs w:val="24"/>
        </w:rPr>
        <w:t xml:space="preserve">  \   /</w:t>
      </w:r>
    </w:p>
    <w:p w14:paraId="40EAEBAA">
      <w:pPr>
        <w:rPr>
          <w:rFonts w:ascii="Times New Roman" w:hAnsi="Times New Roman" w:cs="Times New Roman"/>
          <w:sz w:val="24"/>
          <w:szCs w:val="24"/>
        </w:rPr>
      </w:pPr>
      <w:r>
        <w:rPr>
          <w:rFonts w:ascii="Times New Roman" w:hAnsi="Times New Roman" w:cs="Times New Roman"/>
          <w:sz w:val="24"/>
          <w:szCs w:val="24"/>
        </w:rPr>
        <w:t xml:space="preserve">   |</w:t>
      </w:r>
    </w:p>
    <w:p w14:paraId="1E02CE32">
      <w:pPr>
        <w:rPr>
          <w:rFonts w:ascii="Times New Roman" w:hAnsi="Times New Roman" w:cs="Times New Roman"/>
          <w:sz w:val="24"/>
          <w:szCs w:val="24"/>
        </w:rPr>
      </w:pPr>
      <w:r>
        <w:rPr>
          <w:rFonts w:ascii="Times New Roman" w:hAnsi="Times New Roman" w:cs="Times New Roman"/>
          <w:sz w:val="24"/>
          <w:szCs w:val="24"/>
        </w:rPr>
        <w:t>Display Sensor Data</w:t>
      </w:r>
    </w:p>
    <w:p w14:paraId="051D7B34">
      <w:pPr>
        <w:rPr>
          <w:rFonts w:ascii="Times New Roman" w:hAnsi="Times New Roman" w:cs="Times New Roman"/>
          <w:sz w:val="24"/>
          <w:szCs w:val="24"/>
        </w:rPr>
      </w:pPr>
      <w:r>
        <w:rPr>
          <w:rFonts w:ascii="Times New Roman" w:hAnsi="Times New Roman" w:cs="Times New Roman"/>
          <w:sz w:val="24"/>
          <w:szCs w:val="24"/>
        </w:rPr>
        <w:t xml:space="preserve">   |</w:t>
      </w:r>
    </w:p>
    <w:p w14:paraId="54855525">
      <w:pPr>
        <w:rPr>
          <w:rFonts w:ascii="Times New Roman" w:hAnsi="Times New Roman" w:cs="Times New Roman"/>
          <w:sz w:val="24"/>
          <w:szCs w:val="24"/>
        </w:rPr>
      </w:pPr>
      <w:r>
        <w:rPr>
          <w:rFonts w:ascii="Times New Roman" w:hAnsi="Times New Roman" w:cs="Times New Roman"/>
          <w:sz w:val="24"/>
          <w:szCs w:val="24"/>
        </w:rPr>
        <w:t>Generate Graphs</w:t>
      </w:r>
    </w:p>
    <w:p w14:paraId="61702990">
      <w:pPr>
        <w:rPr>
          <w:rFonts w:ascii="Times New Roman" w:hAnsi="Times New Roman" w:cs="Times New Roman"/>
          <w:sz w:val="24"/>
          <w:szCs w:val="24"/>
        </w:rPr>
      </w:pPr>
      <w:r>
        <w:rPr>
          <w:rFonts w:ascii="Times New Roman" w:hAnsi="Times New Roman" w:cs="Times New Roman"/>
          <w:sz w:val="24"/>
          <w:szCs w:val="24"/>
        </w:rPr>
        <w:t xml:space="preserve">   |</w:t>
      </w:r>
    </w:p>
    <w:p w14:paraId="71880D63">
      <w:pPr>
        <w:rPr>
          <w:rFonts w:ascii="Times New Roman" w:hAnsi="Times New Roman" w:cs="Times New Roman"/>
          <w:sz w:val="24"/>
          <w:szCs w:val="24"/>
        </w:rPr>
      </w:pPr>
      <w:r>
        <w:rPr>
          <w:rFonts w:ascii="Times New Roman" w:hAnsi="Times New Roman" w:cs="Times New Roman"/>
          <w:sz w:val="24"/>
          <w:szCs w:val="24"/>
        </w:rPr>
        <w:t>END</w:t>
      </w:r>
    </w:p>
    <w:p w14:paraId="2A3489CF">
      <w:pPr>
        <w:rPr>
          <w:rFonts w:ascii="Times New Roman" w:hAnsi="Times New Roman" w:cs="Times New Roman"/>
          <w:b/>
          <w:bCs/>
          <w:sz w:val="28"/>
          <w:szCs w:val="28"/>
        </w:rPr>
      </w:pPr>
      <w:r>
        <w:rPr>
          <w:rFonts w:ascii="Times New Roman" w:hAnsi="Times New Roman" w:cs="Times New Roman"/>
          <w:b/>
          <w:bCs/>
          <w:sz w:val="28"/>
          <w:szCs w:val="28"/>
        </w:rPr>
        <w:t>Program Description</w:t>
      </w:r>
    </w:p>
    <w:p w14:paraId="22B213F6">
      <w:pPr>
        <w:rPr>
          <w:rFonts w:ascii="Times New Roman" w:hAnsi="Times New Roman" w:cs="Times New Roman"/>
          <w:sz w:val="24"/>
          <w:szCs w:val="24"/>
        </w:rPr>
      </w:pPr>
      <w:r>
        <w:rPr>
          <w:rFonts w:ascii="Times New Roman" w:hAnsi="Times New Roman" w:cs="Times New Roman"/>
          <w:sz w:val="24"/>
          <w:szCs w:val="24"/>
        </w:rPr>
        <w:t>The Python program simulates an IoT-based smart agriculture system. Soil moisture, temperature, and humidity values are generated for multiple sensor readings. The soil moisture value is compared with a threshold of 40%. If the moisture level is below the threshold, irrigation is automatically turned ON. Otherwise, the irrigation remains OFF. The collected data is displayed using a Pandas table and visualized using Matplotlib graphs.</w:t>
      </w:r>
    </w:p>
    <w:p w14:paraId="7412C468">
      <w:pPr>
        <w:rPr>
          <w:rFonts w:ascii="Times New Roman" w:hAnsi="Times New Roman" w:cs="Times New Roman"/>
          <w:sz w:val="24"/>
          <w:szCs w:val="24"/>
        </w:rPr>
      </w:pPr>
      <w:r>
        <w:rPr>
          <w:rFonts w:ascii="Times New Roman" w:hAnsi="Times New Roman" w:cs="Times New Roman"/>
          <w:sz w:val="24"/>
          <w:szCs w:val="24"/>
        </w:rPr>
        <w:t>Input</w:t>
      </w:r>
    </w:p>
    <w:p w14:paraId="2684BAC1">
      <w:pPr>
        <w:numPr>
          <w:ilvl w:val="0"/>
          <w:numId w:val="3"/>
        </w:numPr>
        <w:rPr>
          <w:rFonts w:ascii="Times New Roman" w:hAnsi="Times New Roman" w:cs="Times New Roman"/>
          <w:sz w:val="24"/>
          <w:szCs w:val="24"/>
        </w:rPr>
      </w:pPr>
      <w:r>
        <w:rPr>
          <w:rFonts w:ascii="Times New Roman" w:hAnsi="Times New Roman" w:cs="Times New Roman"/>
          <w:sz w:val="24"/>
          <w:szCs w:val="24"/>
        </w:rPr>
        <w:t>Soil moisture values</w:t>
      </w:r>
    </w:p>
    <w:p w14:paraId="42F8B293">
      <w:pPr>
        <w:numPr>
          <w:ilvl w:val="0"/>
          <w:numId w:val="3"/>
        </w:numPr>
        <w:rPr>
          <w:rFonts w:ascii="Times New Roman" w:hAnsi="Times New Roman" w:cs="Times New Roman"/>
          <w:sz w:val="24"/>
          <w:szCs w:val="24"/>
        </w:rPr>
      </w:pPr>
      <w:r>
        <w:rPr>
          <w:rFonts w:ascii="Times New Roman" w:hAnsi="Times New Roman" w:cs="Times New Roman"/>
          <w:sz w:val="24"/>
          <w:szCs w:val="24"/>
        </w:rPr>
        <w:t>Temperature values</w:t>
      </w:r>
    </w:p>
    <w:p w14:paraId="31550C2C">
      <w:pPr>
        <w:numPr>
          <w:ilvl w:val="0"/>
          <w:numId w:val="3"/>
        </w:numPr>
        <w:rPr>
          <w:rFonts w:ascii="Times New Roman" w:hAnsi="Times New Roman" w:cs="Times New Roman"/>
          <w:sz w:val="24"/>
          <w:szCs w:val="24"/>
        </w:rPr>
      </w:pPr>
      <w:r>
        <w:rPr>
          <w:rFonts w:ascii="Times New Roman" w:hAnsi="Times New Roman" w:cs="Times New Roman"/>
          <w:sz w:val="24"/>
          <w:szCs w:val="24"/>
        </w:rPr>
        <w:t>Humidity values</w:t>
      </w:r>
    </w:p>
    <w:p w14:paraId="4A75BF12">
      <w:pPr>
        <w:numPr>
          <w:ilvl w:val="0"/>
          <w:numId w:val="3"/>
        </w:numPr>
        <w:rPr>
          <w:rFonts w:ascii="Times New Roman" w:hAnsi="Times New Roman" w:cs="Times New Roman"/>
          <w:sz w:val="24"/>
          <w:szCs w:val="24"/>
        </w:rPr>
      </w:pPr>
      <w:r>
        <w:rPr>
          <w:rFonts w:ascii="Times New Roman" w:hAnsi="Times New Roman" w:cs="Times New Roman"/>
          <w:sz w:val="24"/>
          <w:szCs w:val="24"/>
        </w:rPr>
        <w:t>Soil moisture threshold</w:t>
      </w:r>
    </w:p>
    <w:p w14:paraId="7F542E00">
      <w:pPr>
        <w:rPr>
          <w:rFonts w:ascii="Times New Roman" w:hAnsi="Times New Roman" w:cs="Times New Roman"/>
          <w:sz w:val="24"/>
          <w:szCs w:val="24"/>
        </w:rPr>
      </w:pPr>
      <w:r>
        <w:rPr>
          <w:rFonts w:ascii="Times New Roman" w:hAnsi="Times New Roman" w:cs="Times New Roman"/>
          <w:sz w:val="24"/>
          <w:szCs w:val="24"/>
        </w:rPr>
        <w:t>Output</w:t>
      </w:r>
    </w:p>
    <w:p w14:paraId="54FF1AD8">
      <w:pPr>
        <w:numPr>
          <w:ilvl w:val="0"/>
          <w:numId w:val="4"/>
        </w:numPr>
        <w:rPr>
          <w:rFonts w:ascii="Times New Roman" w:hAnsi="Times New Roman" w:cs="Times New Roman"/>
          <w:sz w:val="24"/>
          <w:szCs w:val="24"/>
        </w:rPr>
      </w:pPr>
      <w:r>
        <w:rPr>
          <w:rFonts w:ascii="Times New Roman" w:hAnsi="Times New Roman" w:cs="Times New Roman"/>
          <w:sz w:val="24"/>
          <w:szCs w:val="24"/>
        </w:rPr>
        <w:t>IoT sensor data table</w:t>
      </w:r>
    </w:p>
    <w:p w14:paraId="288DC096">
      <w:pPr>
        <w:numPr>
          <w:ilvl w:val="0"/>
          <w:numId w:val="4"/>
        </w:numPr>
        <w:rPr>
          <w:rFonts w:ascii="Times New Roman" w:hAnsi="Times New Roman" w:cs="Times New Roman"/>
          <w:sz w:val="24"/>
          <w:szCs w:val="24"/>
        </w:rPr>
      </w:pPr>
      <w:r>
        <w:rPr>
          <w:rFonts w:ascii="Times New Roman" w:hAnsi="Times New Roman" w:cs="Times New Roman"/>
          <w:sz w:val="24"/>
          <w:szCs w:val="24"/>
        </w:rPr>
        <w:t>Soil moisture graph</w:t>
      </w:r>
    </w:p>
    <w:p w14:paraId="6F31CBEF">
      <w:pPr>
        <w:numPr>
          <w:ilvl w:val="0"/>
          <w:numId w:val="4"/>
        </w:numPr>
        <w:rPr>
          <w:rFonts w:ascii="Times New Roman" w:hAnsi="Times New Roman" w:cs="Times New Roman"/>
          <w:sz w:val="24"/>
          <w:szCs w:val="24"/>
        </w:rPr>
      </w:pPr>
      <w:r>
        <w:rPr>
          <w:rFonts w:ascii="Times New Roman" w:hAnsi="Times New Roman" w:cs="Times New Roman"/>
          <w:sz w:val="24"/>
          <w:szCs w:val="24"/>
        </w:rPr>
        <w:t>Temperature and humidity graph</w:t>
      </w:r>
    </w:p>
    <w:p w14:paraId="3789AA8D">
      <w:pPr>
        <w:numPr>
          <w:ilvl w:val="0"/>
          <w:numId w:val="4"/>
        </w:numPr>
        <w:rPr>
          <w:rFonts w:ascii="Times New Roman" w:hAnsi="Times New Roman" w:cs="Times New Roman"/>
          <w:sz w:val="24"/>
          <w:szCs w:val="24"/>
        </w:rPr>
      </w:pPr>
      <w:r>
        <w:rPr>
          <w:rFonts w:ascii="Times New Roman" w:hAnsi="Times New Roman" w:cs="Times New Roman"/>
          <w:sz w:val="24"/>
          <w:szCs w:val="24"/>
        </w:rPr>
        <w:t>Irrigation ON/OFF status</w:t>
      </w:r>
    </w:p>
    <w:p w14:paraId="250A6F6A">
      <w:pPr>
        <w:numPr>
          <w:ilvl w:val="0"/>
          <w:numId w:val="4"/>
        </w:numPr>
        <w:rPr>
          <w:rFonts w:ascii="Times New Roman" w:hAnsi="Times New Roman" w:cs="Times New Roman"/>
          <w:sz w:val="24"/>
          <w:szCs w:val="24"/>
        </w:rPr>
      </w:pPr>
      <w:r>
        <w:rPr>
          <w:rFonts w:ascii="Times New Roman" w:hAnsi="Times New Roman" w:cs="Times New Roman"/>
          <w:sz w:val="24"/>
          <w:szCs w:val="24"/>
        </w:rPr>
        <w:t>Automated irrigation decision</w:t>
      </w:r>
    </w:p>
    <w:p w14:paraId="5E63EB5C">
      <w:pPr>
        <w:rPr>
          <w:rFonts w:ascii="Times New Roman" w:hAnsi="Times New Roman" w:cs="Times New Roman"/>
          <w:sz w:val="24"/>
          <w:szCs w:val="24"/>
        </w:rPr>
      </w:pPr>
      <w:r>
        <w:rPr>
          <w:rFonts w:ascii="Times New Roman" w:hAnsi="Times New Roman" w:cs="Times New Roman"/>
          <w:sz w:val="24"/>
          <w:szCs w:val="24"/>
        </w:rPr>
        <w:t>Observations</w:t>
      </w:r>
    </w:p>
    <w:p w14:paraId="60259BC4">
      <w:pPr>
        <w:numPr>
          <w:ilvl w:val="0"/>
          <w:numId w:val="5"/>
        </w:numPr>
        <w:rPr>
          <w:rFonts w:ascii="Times New Roman" w:hAnsi="Times New Roman" w:cs="Times New Roman"/>
          <w:sz w:val="24"/>
          <w:szCs w:val="24"/>
        </w:rPr>
      </w:pPr>
      <w:r>
        <w:rPr>
          <w:rFonts w:ascii="Times New Roman" w:hAnsi="Times New Roman" w:cs="Times New Roman"/>
          <w:sz w:val="24"/>
          <w:szCs w:val="24"/>
        </w:rPr>
        <w:t>Low soil moisture causes irrigation to turn ON.</w:t>
      </w:r>
    </w:p>
    <w:p w14:paraId="02FA3F39">
      <w:pPr>
        <w:numPr>
          <w:ilvl w:val="0"/>
          <w:numId w:val="5"/>
        </w:numPr>
        <w:rPr>
          <w:rFonts w:ascii="Times New Roman" w:hAnsi="Times New Roman" w:cs="Times New Roman"/>
          <w:sz w:val="24"/>
          <w:szCs w:val="24"/>
        </w:rPr>
      </w:pPr>
      <w:r>
        <w:rPr>
          <w:rFonts w:ascii="Times New Roman" w:hAnsi="Times New Roman" w:cs="Times New Roman"/>
          <w:sz w:val="24"/>
          <w:szCs w:val="24"/>
        </w:rPr>
        <w:t>Sufficient soil moisture keeps irrigation OFF.</w:t>
      </w:r>
    </w:p>
    <w:p w14:paraId="07BFF4F5">
      <w:pPr>
        <w:numPr>
          <w:ilvl w:val="0"/>
          <w:numId w:val="5"/>
        </w:numPr>
        <w:rPr>
          <w:rFonts w:ascii="Times New Roman" w:hAnsi="Times New Roman" w:cs="Times New Roman"/>
          <w:sz w:val="24"/>
          <w:szCs w:val="24"/>
        </w:rPr>
      </w:pPr>
      <w:r>
        <w:rPr>
          <w:rFonts w:ascii="Times New Roman" w:hAnsi="Times New Roman" w:cs="Times New Roman"/>
          <w:sz w:val="24"/>
          <w:szCs w:val="24"/>
        </w:rPr>
        <w:t>Sensor values can be monitored through graphs.</w:t>
      </w:r>
    </w:p>
    <w:p w14:paraId="1F1C7AD5">
      <w:pPr>
        <w:numPr>
          <w:ilvl w:val="0"/>
          <w:numId w:val="5"/>
        </w:numPr>
        <w:rPr>
          <w:rFonts w:ascii="Times New Roman" w:hAnsi="Times New Roman" w:cs="Times New Roman"/>
          <w:sz w:val="24"/>
          <w:szCs w:val="24"/>
        </w:rPr>
      </w:pPr>
      <w:r>
        <w:rPr>
          <w:rFonts w:ascii="Times New Roman" w:hAnsi="Times New Roman" w:cs="Times New Roman"/>
          <w:sz w:val="24"/>
          <w:szCs w:val="24"/>
        </w:rPr>
        <w:t>The system helps demonstrate automated irrigation.</w:t>
      </w:r>
    </w:p>
    <w:p w14:paraId="254E816D">
      <w:pPr>
        <w:numPr>
          <w:ilvl w:val="0"/>
          <w:numId w:val="5"/>
        </w:numPr>
        <w:rPr>
          <w:rFonts w:ascii="Times New Roman" w:hAnsi="Times New Roman" w:cs="Times New Roman"/>
          <w:sz w:val="24"/>
          <w:szCs w:val="24"/>
        </w:rPr>
      </w:pPr>
      <w:r>
        <w:rPr>
          <w:rFonts w:ascii="Times New Roman" w:hAnsi="Times New Roman" w:cs="Times New Roman"/>
          <w:sz w:val="24"/>
          <w:szCs w:val="24"/>
        </w:rPr>
        <w:t>Water can be supplied based on actual soil conditions.</w:t>
      </w:r>
    </w:p>
    <w:p w14:paraId="0F256CF8">
      <w:pPr>
        <w:rPr>
          <w:rFonts w:ascii="Times New Roman" w:hAnsi="Times New Roman" w:cs="Times New Roman"/>
          <w:sz w:val="24"/>
          <w:szCs w:val="24"/>
        </w:rPr>
      </w:pPr>
      <w:r>
        <w:rPr>
          <w:rFonts w:ascii="Times New Roman" w:hAnsi="Times New Roman" w:cs="Times New Roman"/>
          <w:sz w:val="24"/>
          <w:szCs w:val="24"/>
        </w:rPr>
        <w:t>Applications</w:t>
      </w:r>
    </w:p>
    <w:p w14:paraId="72B8B158">
      <w:pPr>
        <w:numPr>
          <w:ilvl w:val="0"/>
          <w:numId w:val="6"/>
        </w:numPr>
        <w:rPr>
          <w:rFonts w:ascii="Times New Roman" w:hAnsi="Times New Roman" w:cs="Times New Roman"/>
          <w:sz w:val="24"/>
          <w:szCs w:val="24"/>
        </w:rPr>
      </w:pPr>
      <w:r>
        <w:rPr>
          <w:rFonts w:ascii="Times New Roman" w:hAnsi="Times New Roman" w:cs="Times New Roman"/>
          <w:sz w:val="24"/>
          <w:szCs w:val="24"/>
        </w:rPr>
        <w:t>Smart farming</w:t>
      </w:r>
    </w:p>
    <w:p w14:paraId="47EE200F">
      <w:pPr>
        <w:numPr>
          <w:ilvl w:val="0"/>
          <w:numId w:val="6"/>
        </w:numPr>
        <w:rPr>
          <w:rFonts w:ascii="Times New Roman" w:hAnsi="Times New Roman" w:cs="Times New Roman"/>
          <w:sz w:val="24"/>
          <w:szCs w:val="24"/>
        </w:rPr>
      </w:pPr>
      <w:r>
        <w:rPr>
          <w:rFonts w:ascii="Times New Roman" w:hAnsi="Times New Roman" w:cs="Times New Roman"/>
          <w:sz w:val="24"/>
          <w:szCs w:val="24"/>
        </w:rPr>
        <w:t>Automated irrigation systems</w:t>
      </w:r>
    </w:p>
    <w:p w14:paraId="74086925">
      <w:pPr>
        <w:numPr>
          <w:ilvl w:val="0"/>
          <w:numId w:val="6"/>
        </w:numPr>
        <w:rPr>
          <w:rFonts w:ascii="Times New Roman" w:hAnsi="Times New Roman" w:cs="Times New Roman"/>
          <w:sz w:val="24"/>
          <w:szCs w:val="24"/>
        </w:rPr>
      </w:pPr>
      <w:r>
        <w:rPr>
          <w:rFonts w:ascii="Times New Roman" w:hAnsi="Times New Roman" w:cs="Times New Roman"/>
          <w:sz w:val="24"/>
          <w:szCs w:val="24"/>
        </w:rPr>
        <w:t>Greenhouse monitoring</w:t>
      </w:r>
    </w:p>
    <w:p w14:paraId="074542D1">
      <w:pPr>
        <w:numPr>
          <w:ilvl w:val="0"/>
          <w:numId w:val="6"/>
        </w:numPr>
        <w:rPr>
          <w:rFonts w:ascii="Times New Roman" w:hAnsi="Times New Roman" w:cs="Times New Roman"/>
          <w:sz w:val="24"/>
          <w:szCs w:val="24"/>
        </w:rPr>
      </w:pPr>
      <w:r>
        <w:rPr>
          <w:rFonts w:ascii="Times New Roman" w:hAnsi="Times New Roman" w:cs="Times New Roman"/>
          <w:sz w:val="24"/>
          <w:szCs w:val="24"/>
        </w:rPr>
        <w:t>Agricultural IoT systems</w:t>
      </w:r>
    </w:p>
    <w:p w14:paraId="3EE8025A">
      <w:pPr>
        <w:numPr>
          <w:ilvl w:val="0"/>
          <w:numId w:val="6"/>
        </w:numPr>
        <w:rPr>
          <w:rFonts w:ascii="Times New Roman" w:hAnsi="Times New Roman" w:cs="Times New Roman"/>
          <w:sz w:val="24"/>
          <w:szCs w:val="24"/>
        </w:rPr>
      </w:pPr>
      <w:r>
        <w:rPr>
          <w:rFonts w:ascii="Times New Roman" w:hAnsi="Times New Roman" w:cs="Times New Roman"/>
          <w:sz w:val="24"/>
          <w:szCs w:val="24"/>
        </w:rPr>
        <w:t>Water management</w:t>
      </w:r>
    </w:p>
    <w:p w14:paraId="2662F05B">
      <w:pPr>
        <w:numPr>
          <w:ilvl w:val="0"/>
          <w:numId w:val="6"/>
        </w:numPr>
        <w:rPr>
          <w:rFonts w:ascii="Times New Roman" w:hAnsi="Times New Roman" w:cs="Times New Roman"/>
          <w:sz w:val="24"/>
          <w:szCs w:val="24"/>
        </w:rPr>
      </w:pPr>
      <w:r>
        <w:rPr>
          <w:rFonts w:ascii="Times New Roman" w:hAnsi="Times New Roman" w:cs="Times New Roman"/>
          <w:sz w:val="24"/>
          <w:szCs w:val="24"/>
        </w:rPr>
        <w:t>Crop monitoring</w:t>
      </w:r>
    </w:p>
    <w:p w14:paraId="34AD13E4">
      <w:pPr>
        <w:rPr>
          <w:rFonts w:ascii="Times New Roman" w:hAnsi="Times New Roman" w:cs="Times New Roman"/>
          <w:sz w:val="24"/>
          <w:szCs w:val="24"/>
        </w:rPr>
      </w:pPr>
      <w:r>
        <w:rPr>
          <w:rFonts w:ascii="Times New Roman" w:hAnsi="Times New Roman" w:cs="Times New Roman"/>
          <w:sz w:val="24"/>
          <w:szCs w:val="24"/>
        </w:rPr>
        <w:t>Advantages</w:t>
      </w:r>
    </w:p>
    <w:p w14:paraId="059AD641">
      <w:pPr>
        <w:numPr>
          <w:ilvl w:val="0"/>
          <w:numId w:val="7"/>
        </w:numPr>
        <w:rPr>
          <w:rFonts w:ascii="Times New Roman" w:hAnsi="Times New Roman" w:cs="Times New Roman"/>
          <w:sz w:val="24"/>
          <w:szCs w:val="24"/>
        </w:rPr>
      </w:pPr>
      <w:r>
        <w:rPr>
          <w:rFonts w:ascii="Times New Roman" w:hAnsi="Times New Roman" w:cs="Times New Roman"/>
          <w:sz w:val="24"/>
          <w:szCs w:val="24"/>
        </w:rPr>
        <w:t>Reduces water wastage.</w:t>
      </w:r>
    </w:p>
    <w:p w14:paraId="72FE8E0C">
      <w:pPr>
        <w:numPr>
          <w:ilvl w:val="0"/>
          <w:numId w:val="7"/>
        </w:numPr>
        <w:rPr>
          <w:rFonts w:ascii="Times New Roman" w:hAnsi="Times New Roman" w:cs="Times New Roman"/>
          <w:sz w:val="24"/>
          <w:szCs w:val="24"/>
        </w:rPr>
      </w:pPr>
      <w:r>
        <w:rPr>
          <w:rFonts w:ascii="Times New Roman" w:hAnsi="Times New Roman" w:cs="Times New Roman"/>
          <w:sz w:val="24"/>
          <w:szCs w:val="24"/>
        </w:rPr>
        <w:t>Provides automated irrigation control.</w:t>
      </w:r>
    </w:p>
    <w:p w14:paraId="7D74A3E2">
      <w:pPr>
        <w:numPr>
          <w:ilvl w:val="0"/>
          <w:numId w:val="7"/>
        </w:numPr>
        <w:rPr>
          <w:rFonts w:ascii="Times New Roman" w:hAnsi="Times New Roman" w:cs="Times New Roman"/>
          <w:sz w:val="24"/>
          <w:szCs w:val="24"/>
        </w:rPr>
      </w:pPr>
      <w:r>
        <w:rPr>
          <w:rFonts w:ascii="Times New Roman" w:hAnsi="Times New Roman" w:cs="Times New Roman"/>
          <w:sz w:val="24"/>
          <w:szCs w:val="24"/>
        </w:rPr>
        <w:t>Monitors soil and environmental conditions.</w:t>
      </w:r>
    </w:p>
    <w:p w14:paraId="48AEF350">
      <w:pPr>
        <w:numPr>
          <w:ilvl w:val="0"/>
          <w:numId w:val="7"/>
        </w:numPr>
        <w:rPr>
          <w:rFonts w:ascii="Times New Roman" w:hAnsi="Times New Roman" w:cs="Times New Roman"/>
          <w:sz w:val="24"/>
          <w:szCs w:val="24"/>
        </w:rPr>
      </w:pPr>
      <w:r>
        <w:rPr>
          <w:rFonts w:ascii="Times New Roman" w:hAnsi="Times New Roman" w:cs="Times New Roman"/>
          <w:sz w:val="24"/>
          <w:szCs w:val="24"/>
        </w:rPr>
        <w:t>Easy to implement using Python.</w:t>
      </w:r>
    </w:p>
    <w:p w14:paraId="07C06736">
      <w:pPr>
        <w:numPr>
          <w:ilvl w:val="0"/>
          <w:numId w:val="7"/>
        </w:numPr>
        <w:rPr>
          <w:rFonts w:ascii="Times New Roman" w:hAnsi="Times New Roman" w:cs="Times New Roman"/>
          <w:sz w:val="24"/>
          <w:szCs w:val="24"/>
        </w:rPr>
      </w:pPr>
      <w:r>
        <w:rPr>
          <w:rFonts w:ascii="Times New Roman" w:hAnsi="Times New Roman" w:cs="Times New Roman"/>
          <w:sz w:val="24"/>
          <w:szCs w:val="24"/>
        </w:rPr>
        <w:t>Can be extended with real IoT sensors.</w:t>
      </w:r>
    </w:p>
    <w:p w14:paraId="47E751F5">
      <w:pPr>
        <w:rPr>
          <w:rFonts w:ascii="Times New Roman" w:hAnsi="Times New Roman" w:cs="Times New Roman"/>
          <w:sz w:val="24"/>
          <w:szCs w:val="24"/>
        </w:rPr>
      </w:pPr>
      <w:r>
        <w:rPr>
          <w:rFonts w:ascii="Times New Roman" w:hAnsi="Times New Roman" w:cs="Times New Roman"/>
          <w:sz w:val="24"/>
          <w:szCs w:val="24"/>
        </w:rPr>
        <w:t>Limitations</w:t>
      </w:r>
    </w:p>
    <w:p w14:paraId="4C1E1DF2">
      <w:pPr>
        <w:numPr>
          <w:ilvl w:val="0"/>
          <w:numId w:val="8"/>
        </w:numPr>
        <w:rPr>
          <w:rFonts w:ascii="Times New Roman" w:hAnsi="Times New Roman" w:cs="Times New Roman"/>
          <w:sz w:val="24"/>
          <w:szCs w:val="24"/>
        </w:rPr>
      </w:pPr>
      <w:r>
        <w:rPr>
          <w:rFonts w:ascii="Times New Roman" w:hAnsi="Times New Roman" w:cs="Times New Roman"/>
          <w:sz w:val="24"/>
          <w:szCs w:val="24"/>
        </w:rPr>
        <w:t>Uses simulated sensor data.</w:t>
      </w:r>
    </w:p>
    <w:p w14:paraId="393E03F0">
      <w:pPr>
        <w:numPr>
          <w:ilvl w:val="0"/>
          <w:numId w:val="8"/>
        </w:numPr>
        <w:rPr>
          <w:rFonts w:ascii="Times New Roman" w:hAnsi="Times New Roman" w:cs="Times New Roman"/>
          <w:sz w:val="24"/>
          <w:szCs w:val="24"/>
        </w:rPr>
      </w:pPr>
      <w:r>
        <w:rPr>
          <w:rFonts w:ascii="Times New Roman" w:hAnsi="Times New Roman" w:cs="Times New Roman"/>
          <w:sz w:val="24"/>
          <w:szCs w:val="24"/>
        </w:rPr>
        <w:t>Does not control a physical water pump.</w:t>
      </w:r>
    </w:p>
    <w:p w14:paraId="76DE3153">
      <w:pPr>
        <w:numPr>
          <w:ilvl w:val="0"/>
          <w:numId w:val="8"/>
        </w:numPr>
        <w:rPr>
          <w:rFonts w:ascii="Times New Roman" w:hAnsi="Times New Roman" w:cs="Times New Roman"/>
          <w:sz w:val="24"/>
          <w:szCs w:val="24"/>
        </w:rPr>
      </w:pPr>
      <w:r>
        <w:rPr>
          <w:rFonts w:ascii="Times New Roman" w:hAnsi="Times New Roman" w:cs="Times New Roman"/>
          <w:sz w:val="24"/>
          <w:szCs w:val="24"/>
        </w:rPr>
        <w:t>Internet connectivity is not actually implemented.</w:t>
      </w:r>
    </w:p>
    <w:p w14:paraId="5BEC365A">
      <w:pPr>
        <w:numPr>
          <w:ilvl w:val="0"/>
          <w:numId w:val="8"/>
        </w:numPr>
        <w:rPr>
          <w:rFonts w:ascii="Times New Roman" w:hAnsi="Times New Roman" w:cs="Times New Roman"/>
          <w:sz w:val="24"/>
          <w:szCs w:val="24"/>
        </w:rPr>
      </w:pPr>
      <w:r>
        <w:rPr>
          <w:rFonts w:ascii="Times New Roman" w:hAnsi="Times New Roman" w:cs="Times New Roman"/>
          <w:sz w:val="24"/>
          <w:szCs w:val="24"/>
        </w:rPr>
        <w:t>Real agricultural conditions may vary.</w:t>
      </w:r>
    </w:p>
    <w:p w14:paraId="7EF86158">
      <w:pPr>
        <w:numPr>
          <w:ilvl w:val="0"/>
          <w:numId w:val="8"/>
        </w:numPr>
        <w:rPr>
          <w:rFonts w:ascii="Times New Roman" w:hAnsi="Times New Roman" w:cs="Times New Roman"/>
          <w:sz w:val="24"/>
          <w:szCs w:val="24"/>
        </w:rPr>
      </w:pPr>
      <w:r>
        <w:rPr>
          <w:rFonts w:ascii="Times New Roman" w:hAnsi="Times New Roman" w:cs="Times New Roman"/>
          <w:sz w:val="24"/>
          <w:szCs w:val="24"/>
        </w:rPr>
        <w:t>Suitable mainly for academic simulation.</w:t>
      </w:r>
    </w:p>
    <w:p w14:paraId="17080BC2">
      <w:pPr>
        <w:rPr>
          <w:rFonts w:ascii="Times New Roman" w:hAnsi="Times New Roman" w:cs="Times New Roman"/>
          <w:b/>
          <w:bCs/>
          <w:sz w:val="28"/>
          <w:szCs w:val="28"/>
        </w:rPr>
      </w:pPr>
      <w:r>
        <w:rPr>
          <w:rFonts w:ascii="Times New Roman" w:hAnsi="Times New Roman" w:cs="Times New Roman"/>
          <w:b/>
          <w:bCs/>
          <w:sz w:val="28"/>
          <w:szCs w:val="28"/>
        </w:rPr>
        <w:t>Program</w:t>
      </w:r>
    </w:p>
    <w:p w14:paraId="3C9E3B61">
      <w:pPr>
        <w:rPr>
          <w:rFonts w:ascii="Times New Roman" w:hAnsi="Times New Roman" w:cs="Times New Roman"/>
          <w:sz w:val="28"/>
          <w:szCs w:val="28"/>
        </w:rPr>
      </w:pPr>
      <w:r>
        <w:rPr>
          <w:rFonts w:ascii="Times New Roman" w:hAnsi="Times New Roman" w:cs="Times New Roman"/>
          <w:sz w:val="28"/>
          <w:szCs w:val="28"/>
        </w:rPr>
        <w:t># ==========================================================</w:t>
      </w:r>
    </w:p>
    <w:p w14:paraId="5785247F">
      <w:pPr>
        <w:rPr>
          <w:rFonts w:ascii="Times New Roman" w:hAnsi="Times New Roman" w:cs="Times New Roman"/>
          <w:sz w:val="28"/>
          <w:szCs w:val="28"/>
        </w:rPr>
      </w:pPr>
      <w:r>
        <w:rPr>
          <w:rFonts w:ascii="Times New Roman" w:hAnsi="Times New Roman" w:cs="Times New Roman"/>
          <w:sz w:val="28"/>
          <w:szCs w:val="28"/>
        </w:rPr>
        <w:t># IoT-Based Smart Agriculture and Automated Irrigation</w:t>
      </w:r>
    </w:p>
    <w:p w14:paraId="12ECD609">
      <w:pPr>
        <w:rPr>
          <w:rFonts w:ascii="Times New Roman" w:hAnsi="Times New Roman" w:cs="Times New Roman"/>
          <w:sz w:val="28"/>
          <w:szCs w:val="28"/>
        </w:rPr>
      </w:pPr>
      <w:r>
        <w:rPr>
          <w:rFonts w:ascii="Times New Roman" w:hAnsi="Times New Roman" w:cs="Times New Roman"/>
          <w:sz w:val="28"/>
          <w:szCs w:val="28"/>
        </w:rPr>
        <w:t># Google Colab / Python</w:t>
      </w:r>
    </w:p>
    <w:p w14:paraId="076B3C0E">
      <w:pPr>
        <w:rPr>
          <w:rFonts w:ascii="Times New Roman" w:hAnsi="Times New Roman" w:cs="Times New Roman"/>
          <w:sz w:val="28"/>
          <w:szCs w:val="28"/>
        </w:rPr>
      </w:pPr>
      <w:r>
        <w:rPr>
          <w:rFonts w:ascii="Times New Roman" w:hAnsi="Times New Roman" w:cs="Times New Roman"/>
          <w:sz w:val="28"/>
          <w:szCs w:val="28"/>
        </w:rPr>
        <w:t># ==========================================================</w:t>
      </w:r>
    </w:p>
    <w:p w14:paraId="03C34738">
      <w:pPr>
        <w:rPr>
          <w:rFonts w:ascii="Times New Roman" w:hAnsi="Times New Roman" w:cs="Times New Roman"/>
          <w:sz w:val="28"/>
          <w:szCs w:val="28"/>
        </w:rPr>
      </w:pPr>
    </w:p>
    <w:p w14:paraId="255AECDF">
      <w:pPr>
        <w:rPr>
          <w:rFonts w:ascii="Times New Roman" w:hAnsi="Times New Roman" w:cs="Times New Roman"/>
          <w:sz w:val="28"/>
          <w:szCs w:val="28"/>
        </w:rPr>
      </w:pPr>
      <w:r>
        <w:rPr>
          <w:rFonts w:ascii="Times New Roman" w:hAnsi="Times New Roman" w:cs="Times New Roman"/>
          <w:sz w:val="28"/>
          <w:szCs w:val="28"/>
        </w:rPr>
        <w:t>import random</w:t>
      </w:r>
    </w:p>
    <w:p w14:paraId="1B664FDF">
      <w:pPr>
        <w:rPr>
          <w:rFonts w:ascii="Times New Roman" w:hAnsi="Times New Roman" w:cs="Times New Roman"/>
          <w:sz w:val="28"/>
          <w:szCs w:val="28"/>
        </w:rPr>
      </w:pPr>
      <w:r>
        <w:rPr>
          <w:rFonts w:ascii="Times New Roman" w:hAnsi="Times New Roman" w:cs="Times New Roman"/>
          <w:sz w:val="28"/>
          <w:szCs w:val="28"/>
        </w:rPr>
        <w:t>import pandas as pd</w:t>
      </w:r>
    </w:p>
    <w:p w14:paraId="70597F0B">
      <w:pPr>
        <w:rPr>
          <w:rFonts w:ascii="Times New Roman" w:hAnsi="Times New Roman" w:cs="Times New Roman"/>
          <w:sz w:val="28"/>
          <w:szCs w:val="28"/>
        </w:rPr>
      </w:pPr>
      <w:r>
        <w:rPr>
          <w:rFonts w:ascii="Times New Roman" w:hAnsi="Times New Roman" w:cs="Times New Roman"/>
          <w:sz w:val="28"/>
          <w:szCs w:val="28"/>
        </w:rPr>
        <w:t>import matplotlib.pyplot as plt</w:t>
      </w:r>
    </w:p>
    <w:p w14:paraId="14A892AB">
      <w:pPr>
        <w:rPr>
          <w:rFonts w:ascii="Times New Roman" w:hAnsi="Times New Roman" w:cs="Times New Roman"/>
          <w:sz w:val="28"/>
          <w:szCs w:val="28"/>
        </w:rPr>
      </w:pPr>
      <w:r>
        <w:rPr>
          <w:rFonts w:ascii="Times New Roman" w:hAnsi="Times New Roman" w:cs="Times New Roman"/>
          <w:sz w:val="28"/>
          <w:szCs w:val="28"/>
        </w:rPr>
        <w:t>import time</w:t>
      </w:r>
    </w:p>
    <w:p w14:paraId="34D7DCBD">
      <w:pPr>
        <w:rPr>
          <w:rFonts w:ascii="Times New Roman" w:hAnsi="Times New Roman" w:cs="Times New Roman"/>
          <w:sz w:val="28"/>
          <w:szCs w:val="28"/>
        </w:rPr>
      </w:pPr>
    </w:p>
    <w:p w14:paraId="0AF22196">
      <w:pPr>
        <w:rPr>
          <w:rFonts w:ascii="Times New Roman" w:hAnsi="Times New Roman" w:cs="Times New Roman"/>
          <w:sz w:val="28"/>
          <w:szCs w:val="28"/>
        </w:rPr>
      </w:pPr>
      <w:r>
        <w:rPr>
          <w:rFonts w:ascii="Times New Roman" w:hAnsi="Times New Roman" w:cs="Times New Roman"/>
          <w:sz w:val="28"/>
          <w:szCs w:val="28"/>
        </w:rPr>
        <w:t># Number of sensor readings</w:t>
      </w:r>
    </w:p>
    <w:p w14:paraId="7C3B92B6">
      <w:pPr>
        <w:rPr>
          <w:rFonts w:ascii="Times New Roman" w:hAnsi="Times New Roman" w:cs="Times New Roman"/>
          <w:sz w:val="28"/>
          <w:szCs w:val="28"/>
        </w:rPr>
      </w:pPr>
      <w:r>
        <w:rPr>
          <w:rFonts w:ascii="Times New Roman" w:hAnsi="Times New Roman" w:cs="Times New Roman"/>
          <w:sz w:val="28"/>
          <w:szCs w:val="28"/>
        </w:rPr>
        <w:t>n = 12</w:t>
      </w:r>
    </w:p>
    <w:p w14:paraId="53184992">
      <w:pPr>
        <w:rPr>
          <w:rFonts w:ascii="Times New Roman" w:hAnsi="Times New Roman" w:cs="Times New Roman"/>
          <w:sz w:val="28"/>
          <w:szCs w:val="28"/>
        </w:rPr>
      </w:pPr>
    </w:p>
    <w:p w14:paraId="06E6630B">
      <w:pPr>
        <w:rPr>
          <w:rFonts w:ascii="Times New Roman" w:hAnsi="Times New Roman" w:cs="Times New Roman"/>
          <w:sz w:val="28"/>
          <w:szCs w:val="28"/>
        </w:rPr>
      </w:pPr>
      <w:r>
        <w:rPr>
          <w:rFonts w:ascii="Times New Roman" w:hAnsi="Times New Roman" w:cs="Times New Roman"/>
          <w:sz w:val="28"/>
          <w:szCs w:val="28"/>
        </w:rPr>
        <w:t># Generate IoT sensor data</w:t>
      </w:r>
    </w:p>
    <w:p w14:paraId="5F3B7414">
      <w:pPr>
        <w:rPr>
          <w:rFonts w:ascii="Times New Roman" w:hAnsi="Times New Roman" w:cs="Times New Roman"/>
          <w:sz w:val="28"/>
          <w:szCs w:val="28"/>
        </w:rPr>
      </w:pPr>
      <w:r>
        <w:rPr>
          <w:rFonts w:ascii="Times New Roman" w:hAnsi="Times New Roman" w:cs="Times New Roman"/>
          <w:sz w:val="28"/>
          <w:szCs w:val="28"/>
        </w:rPr>
        <w:t>soil_moisture = [random.randint(20, 80) for _ in range(n)]</w:t>
      </w:r>
    </w:p>
    <w:p w14:paraId="161AD7E5">
      <w:pPr>
        <w:rPr>
          <w:rFonts w:ascii="Times New Roman" w:hAnsi="Times New Roman" w:cs="Times New Roman"/>
          <w:sz w:val="28"/>
          <w:szCs w:val="28"/>
        </w:rPr>
      </w:pPr>
      <w:r>
        <w:rPr>
          <w:rFonts w:ascii="Times New Roman" w:hAnsi="Times New Roman" w:cs="Times New Roman"/>
          <w:sz w:val="28"/>
          <w:szCs w:val="28"/>
        </w:rPr>
        <w:t>temperature = [random.randint(25, 40) for _ in range(n)]</w:t>
      </w:r>
    </w:p>
    <w:p w14:paraId="1F239609">
      <w:pPr>
        <w:rPr>
          <w:rFonts w:ascii="Times New Roman" w:hAnsi="Times New Roman" w:cs="Times New Roman"/>
          <w:sz w:val="28"/>
          <w:szCs w:val="28"/>
        </w:rPr>
      </w:pPr>
      <w:r>
        <w:rPr>
          <w:rFonts w:ascii="Times New Roman" w:hAnsi="Times New Roman" w:cs="Times New Roman"/>
          <w:sz w:val="28"/>
          <w:szCs w:val="28"/>
        </w:rPr>
        <w:t>humidity = [random.randint(40, 85) for _ in range(n)]</w:t>
      </w:r>
    </w:p>
    <w:p w14:paraId="7D0A17C9">
      <w:pPr>
        <w:rPr>
          <w:rFonts w:ascii="Times New Roman" w:hAnsi="Times New Roman" w:cs="Times New Roman"/>
          <w:sz w:val="28"/>
          <w:szCs w:val="28"/>
        </w:rPr>
      </w:pPr>
    </w:p>
    <w:p w14:paraId="3EE04B39">
      <w:pPr>
        <w:rPr>
          <w:rFonts w:ascii="Times New Roman" w:hAnsi="Times New Roman" w:cs="Times New Roman"/>
          <w:sz w:val="28"/>
          <w:szCs w:val="28"/>
        </w:rPr>
      </w:pPr>
      <w:r>
        <w:rPr>
          <w:rFonts w:ascii="Times New Roman" w:hAnsi="Times New Roman" w:cs="Times New Roman"/>
          <w:sz w:val="28"/>
          <w:szCs w:val="28"/>
        </w:rPr>
        <w:t># Irrigation decision</w:t>
      </w:r>
    </w:p>
    <w:p w14:paraId="28BB83C8">
      <w:pPr>
        <w:rPr>
          <w:rFonts w:ascii="Times New Roman" w:hAnsi="Times New Roman" w:cs="Times New Roman"/>
          <w:sz w:val="28"/>
          <w:szCs w:val="28"/>
        </w:rPr>
      </w:pPr>
      <w:r>
        <w:rPr>
          <w:rFonts w:ascii="Times New Roman" w:hAnsi="Times New Roman" w:cs="Times New Roman"/>
          <w:sz w:val="28"/>
          <w:szCs w:val="28"/>
        </w:rPr>
        <w:t># If soil moisture is below 40%, irrigation is turned ON</w:t>
      </w:r>
    </w:p>
    <w:p w14:paraId="416B2FD3">
      <w:pPr>
        <w:rPr>
          <w:rFonts w:ascii="Times New Roman" w:hAnsi="Times New Roman" w:cs="Times New Roman"/>
          <w:sz w:val="28"/>
          <w:szCs w:val="28"/>
        </w:rPr>
      </w:pPr>
      <w:r>
        <w:rPr>
          <w:rFonts w:ascii="Times New Roman" w:hAnsi="Times New Roman" w:cs="Times New Roman"/>
          <w:sz w:val="28"/>
          <w:szCs w:val="28"/>
        </w:rPr>
        <w:t>irrigation = []</w:t>
      </w:r>
    </w:p>
    <w:p w14:paraId="0D1BEF53">
      <w:pPr>
        <w:rPr>
          <w:rFonts w:ascii="Times New Roman" w:hAnsi="Times New Roman" w:cs="Times New Roman"/>
          <w:sz w:val="28"/>
          <w:szCs w:val="28"/>
        </w:rPr>
      </w:pPr>
    </w:p>
    <w:p w14:paraId="0B6C86A1">
      <w:pPr>
        <w:rPr>
          <w:rFonts w:ascii="Times New Roman" w:hAnsi="Times New Roman" w:cs="Times New Roman"/>
          <w:sz w:val="28"/>
          <w:szCs w:val="28"/>
        </w:rPr>
      </w:pPr>
      <w:r>
        <w:rPr>
          <w:rFonts w:ascii="Times New Roman" w:hAnsi="Times New Roman" w:cs="Times New Roman"/>
          <w:sz w:val="28"/>
          <w:szCs w:val="28"/>
        </w:rPr>
        <w:t>for moisture in soil_moisture:</w:t>
      </w:r>
    </w:p>
    <w:p w14:paraId="08C5E66F">
      <w:pPr>
        <w:rPr>
          <w:rFonts w:ascii="Times New Roman" w:hAnsi="Times New Roman" w:cs="Times New Roman"/>
          <w:sz w:val="28"/>
          <w:szCs w:val="28"/>
        </w:rPr>
      </w:pPr>
      <w:r>
        <w:rPr>
          <w:rFonts w:ascii="Times New Roman" w:hAnsi="Times New Roman" w:cs="Times New Roman"/>
          <w:sz w:val="28"/>
          <w:szCs w:val="28"/>
        </w:rPr>
        <w:t>    if moisture&lt;40:</w:t>
      </w:r>
    </w:p>
    <w:p w14:paraId="781CCA00">
      <w:pPr>
        <w:rPr>
          <w:rFonts w:ascii="Times New Roman" w:hAnsi="Times New Roman" w:cs="Times New Roman"/>
          <w:sz w:val="28"/>
          <w:szCs w:val="28"/>
        </w:rPr>
      </w:pPr>
      <w:r>
        <w:rPr>
          <w:rFonts w:ascii="Times New Roman" w:hAnsi="Times New Roman" w:cs="Times New Roman"/>
          <w:sz w:val="28"/>
          <w:szCs w:val="28"/>
        </w:rPr>
        <w:t>        irrigation.append("ON")</w:t>
      </w:r>
    </w:p>
    <w:p w14:paraId="6334ABCD">
      <w:pPr>
        <w:rPr>
          <w:rFonts w:ascii="Times New Roman" w:hAnsi="Times New Roman" w:cs="Times New Roman"/>
          <w:sz w:val="28"/>
          <w:szCs w:val="28"/>
        </w:rPr>
      </w:pPr>
      <w:r>
        <w:rPr>
          <w:rFonts w:ascii="Times New Roman" w:hAnsi="Times New Roman" w:cs="Times New Roman"/>
          <w:sz w:val="28"/>
          <w:szCs w:val="28"/>
        </w:rPr>
        <w:t>    else:</w:t>
      </w:r>
    </w:p>
    <w:p w14:paraId="51009CA5">
      <w:pPr>
        <w:rPr>
          <w:rFonts w:ascii="Times New Roman" w:hAnsi="Times New Roman" w:cs="Times New Roman"/>
          <w:sz w:val="28"/>
          <w:szCs w:val="28"/>
        </w:rPr>
      </w:pPr>
      <w:r>
        <w:rPr>
          <w:rFonts w:ascii="Times New Roman" w:hAnsi="Times New Roman" w:cs="Times New Roman"/>
          <w:sz w:val="28"/>
          <w:szCs w:val="28"/>
        </w:rPr>
        <w:t>        irrigation.append("OFF")</w:t>
      </w:r>
    </w:p>
    <w:p w14:paraId="2DAA354D">
      <w:pPr>
        <w:rPr>
          <w:rFonts w:ascii="Times New Roman" w:hAnsi="Times New Roman" w:cs="Times New Roman"/>
          <w:sz w:val="28"/>
          <w:szCs w:val="28"/>
        </w:rPr>
      </w:pPr>
    </w:p>
    <w:p w14:paraId="5978D9D7">
      <w:pPr>
        <w:rPr>
          <w:rFonts w:ascii="Times New Roman" w:hAnsi="Times New Roman" w:cs="Times New Roman"/>
          <w:sz w:val="28"/>
          <w:szCs w:val="28"/>
        </w:rPr>
      </w:pPr>
      <w:r>
        <w:rPr>
          <w:rFonts w:ascii="Times New Roman" w:hAnsi="Times New Roman" w:cs="Times New Roman"/>
          <w:sz w:val="28"/>
          <w:szCs w:val="28"/>
        </w:rPr>
        <w:t># Create DataFrame</w:t>
      </w:r>
    </w:p>
    <w:p w14:paraId="4FD5B5DC">
      <w:pPr>
        <w:rPr>
          <w:rFonts w:ascii="Times New Roman" w:hAnsi="Times New Roman" w:cs="Times New Roman"/>
          <w:sz w:val="28"/>
          <w:szCs w:val="28"/>
        </w:rPr>
      </w:pPr>
      <w:r>
        <w:rPr>
          <w:rFonts w:ascii="Times New Roman" w:hAnsi="Times New Roman" w:cs="Times New Roman"/>
          <w:sz w:val="28"/>
          <w:szCs w:val="28"/>
        </w:rPr>
        <w:t>data = pd.DataFrame({</w:t>
      </w:r>
    </w:p>
    <w:p w14:paraId="540C4C15">
      <w:pPr>
        <w:rPr>
          <w:rFonts w:ascii="Times New Roman" w:hAnsi="Times New Roman" w:cs="Times New Roman"/>
          <w:sz w:val="28"/>
          <w:szCs w:val="28"/>
        </w:rPr>
      </w:pPr>
      <w:r>
        <w:rPr>
          <w:rFonts w:ascii="Times New Roman" w:hAnsi="Times New Roman" w:cs="Times New Roman"/>
          <w:sz w:val="28"/>
          <w:szCs w:val="28"/>
        </w:rPr>
        <w:t>    "Reading": range(1, n + 1),</w:t>
      </w:r>
    </w:p>
    <w:p w14:paraId="18AAC736">
      <w:pPr>
        <w:rPr>
          <w:rFonts w:ascii="Times New Roman" w:hAnsi="Times New Roman" w:cs="Times New Roman"/>
          <w:sz w:val="28"/>
          <w:szCs w:val="28"/>
        </w:rPr>
      </w:pPr>
      <w:r>
        <w:rPr>
          <w:rFonts w:ascii="Times New Roman" w:hAnsi="Times New Roman" w:cs="Times New Roman"/>
          <w:sz w:val="28"/>
          <w:szCs w:val="28"/>
        </w:rPr>
        <w:t>    "Soil Moisture (%)": soil_moisture,</w:t>
      </w:r>
    </w:p>
    <w:p w14:paraId="5677F710">
      <w:pPr>
        <w:rPr>
          <w:rFonts w:ascii="Times New Roman" w:hAnsi="Times New Roman" w:cs="Times New Roman"/>
          <w:sz w:val="28"/>
          <w:szCs w:val="28"/>
        </w:rPr>
      </w:pPr>
      <w:r>
        <w:rPr>
          <w:rFonts w:ascii="Times New Roman" w:hAnsi="Times New Roman" w:cs="Times New Roman"/>
          <w:sz w:val="28"/>
          <w:szCs w:val="28"/>
        </w:rPr>
        <w:t>    "Temperature (°C)": temperature,</w:t>
      </w:r>
    </w:p>
    <w:p w14:paraId="4D5CEDF6">
      <w:pPr>
        <w:rPr>
          <w:rFonts w:ascii="Times New Roman" w:hAnsi="Times New Roman" w:cs="Times New Roman"/>
          <w:sz w:val="28"/>
          <w:szCs w:val="28"/>
        </w:rPr>
      </w:pPr>
      <w:r>
        <w:rPr>
          <w:rFonts w:ascii="Times New Roman" w:hAnsi="Times New Roman" w:cs="Times New Roman"/>
          <w:sz w:val="28"/>
          <w:szCs w:val="28"/>
        </w:rPr>
        <w:t>    "Humidity (%)": humidity,</w:t>
      </w:r>
    </w:p>
    <w:p w14:paraId="7B19AA8D">
      <w:pPr>
        <w:rPr>
          <w:rFonts w:ascii="Times New Roman" w:hAnsi="Times New Roman" w:cs="Times New Roman"/>
          <w:sz w:val="28"/>
          <w:szCs w:val="28"/>
        </w:rPr>
      </w:pPr>
      <w:r>
        <w:rPr>
          <w:rFonts w:ascii="Times New Roman" w:hAnsi="Times New Roman" w:cs="Times New Roman"/>
          <w:sz w:val="28"/>
          <w:szCs w:val="28"/>
        </w:rPr>
        <w:t>    "Irrigation": irrigation</w:t>
      </w:r>
    </w:p>
    <w:p w14:paraId="1B146022">
      <w:pPr>
        <w:rPr>
          <w:rFonts w:ascii="Times New Roman" w:hAnsi="Times New Roman" w:cs="Times New Roman"/>
          <w:sz w:val="28"/>
          <w:szCs w:val="28"/>
        </w:rPr>
      </w:pPr>
      <w:r>
        <w:rPr>
          <w:rFonts w:ascii="Times New Roman" w:hAnsi="Times New Roman" w:cs="Times New Roman"/>
          <w:sz w:val="28"/>
          <w:szCs w:val="28"/>
        </w:rPr>
        <w:t>})</w:t>
      </w:r>
    </w:p>
    <w:p w14:paraId="2C6665ED">
      <w:pPr>
        <w:rPr>
          <w:rFonts w:ascii="Times New Roman" w:hAnsi="Times New Roman" w:cs="Times New Roman"/>
          <w:sz w:val="28"/>
          <w:szCs w:val="28"/>
        </w:rPr>
      </w:pPr>
    </w:p>
    <w:p w14:paraId="7A38BEAA">
      <w:pPr>
        <w:rPr>
          <w:rFonts w:ascii="Times New Roman" w:hAnsi="Times New Roman" w:cs="Times New Roman"/>
          <w:sz w:val="28"/>
          <w:szCs w:val="28"/>
        </w:rPr>
      </w:pPr>
      <w:r>
        <w:rPr>
          <w:rFonts w:ascii="Times New Roman" w:hAnsi="Times New Roman" w:cs="Times New Roman"/>
          <w:sz w:val="28"/>
          <w:szCs w:val="28"/>
        </w:rPr>
        <w:t># Display sensor data</w:t>
      </w:r>
    </w:p>
    <w:p w14:paraId="2D11CE95">
      <w:pPr>
        <w:rPr>
          <w:rFonts w:ascii="Times New Roman" w:hAnsi="Times New Roman" w:cs="Times New Roman"/>
          <w:sz w:val="28"/>
          <w:szCs w:val="28"/>
        </w:rPr>
      </w:pPr>
      <w:r>
        <w:rPr>
          <w:rFonts w:ascii="Times New Roman" w:hAnsi="Times New Roman" w:cs="Times New Roman"/>
          <w:sz w:val="28"/>
          <w:szCs w:val="28"/>
        </w:rPr>
        <w:t>print("IoT Smart Agriculture Sensor Data")</w:t>
      </w:r>
    </w:p>
    <w:p w14:paraId="313795E3">
      <w:pPr>
        <w:rPr>
          <w:rFonts w:ascii="Times New Roman" w:hAnsi="Times New Roman" w:cs="Times New Roman"/>
          <w:sz w:val="28"/>
          <w:szCs w:val="28"/>
        </w:rPr>
      </w:pPr>
      <w:r>
        <w:rPr>
          <w:rFonts w:ascii="Times New Roman" w:hAnsi="Times New Roman" w:cs="Times New Roman"/>
          <w:sz w:val="28"/>
          <w:szCs w:val="28"/>
        </w:rPr>
        <w:t>print("----------------------------------")</w:t>
      </w:r>
    </w:p>
    <w:p w14:paraId="45E4A43C">
      <w:pPr>
        <w:rPr>
          <w:rFonts w:ascii="Times New Roman" w:hAnsi="Times New Roman" w:cs="Times New Roman"/>
          <w:sz w:val="28"/>
          <w:szCs w:val="28"/>
        </w:rPr>
      </w:pPr>
      <w:r>
        <w:rPr>
          <w:rFonts w:ascii="Times New Roman" w:hAnsi="Times New Roman" w:cs="Times New Roman"/>
          <w:sz w:val="28"/>
          <w:szCs w:val="28"/>
        </w:rPr>
        <w:t>display(data)</w:t>
      </w:r>
    </w:p>
    <w:p w14:paraId="2187F776">
      <w:pPr>
        <w:rPr>
          <w:rFonts w:ascii="Times New Roman" w:hAnsi="Times New Roman" w:cs="Times New Roman"/>
          <w:sz w:val="28"/>
          <w:szCs w:val="28"/>
        </w:rPr>
      </w:pPr>
    </w:p>
    <w:p w14:paraId="6069FFF3">
      <w:pPr>
        <w:rPr>
          <w:rFonts w:ascii="Times New Roman" w:hAnsi="Times New Roman" w:cs="Times New Roman"/>
          <w:sz w:val="28"/>
          <w:szCs w:val="28"/>
        </w:rPr>
      </w:pPr>
      <w:r>
        <w:rPr>
          <w:rFonts w:ascii="Times New Roman" w:hAnsi="Times New Roman" w:cs="Times New Roman"/>
          <w:sz w:val="28"/>
          <w:szCs w:val="28"/>
        </w:rPr>
        <w:t># Count irrigation status</w:t>
      </w:r>
    </w:p>
    <w:p w14:paraId="22FF3CEB">
      <w:pPr>
        <w:rPr>
          <w:rFonts w:ascii="Times New Roman" w:hAnsi="Times New Roman" w:cs="Times New Roman"/>
          <w:sz w:val="28"/>
          <w:szCs w:val="28"/>
        </w:rPr>
      </w:pPr>
      <w:r>
        <w:rPr>
          <w:rFonts w:ascii="Times New Roman" w:hAnsi="Times New Roman" w:cs="Times New Roman"/>
          <w:sz w:val="28"/>
          <w:szCs w:val="28"/>
        </w:rPr>
        <w:t>print("\nIrrigation Status:")</w:t>
      </w:r>
    </w:p>
    <w:p w14:paraId="3E632679">
      <w:pPr>
        <w:rPr>
          <w:rFonts w:ascii="Times New Roman" w:hAnsi="Times New Roman" w:cs="Times New Roman"/>
          <w:sz w:val="28"/>
          <w:szCs w:val="28"/>
        </w:rPr>
      </w:pPr>
      <w:r>
        <w:rPr>
          <w:rFonts w:ascii="Times New Roman" w:hAnsi="Times New Roman" w:cs="Times New Roman"/>
          <w:sz w:val="28"/>
          <w:szCs w:val="28"/>
        </w:rPr>
        <w:t>print("Irrigation ON :", irrigation.count("ON"))</w:t>
      </w:r>
    </w:p>
    <w:p w14:paraId="49231D94">
      <w:pPr>
        <w:rPr>
          <w:rFonts w:ascii="Times New Roman" w:hAnsi="Times New Roman" w:cs="Times New Roman"/>
          <w:sz w:val="28"/>
          <w:szCs w:val="28"/>
        </w:rPr>
      </w:pPr>
      <w:r>
        <w:rPr>
          <w:rFonts w:ascii="Times New Roman" w:hAnsi="Times New Roman" w:cs="Times New Roman"/>
          <w:sz w:val="28"/>
          <w:szCs w:val="28"/>
        </w:rPr>
        <w:t>print("Irrigation OFF:", irrigation.count("OFF"))</w:t>
      </w:r>
    </w:p>
    <w:p w14:paraId="69F514EF">
      <w:pPr>
        <w:rPr>
          <w:rFonts w:ascii="Times New Roman" w:hAnsi="Times New Roman" w:cs="Times New Roman"/>
          <w:sz w:val="28"/>
          <w:szCs w:val="28"/>
        </w:rPr>
      </w:pPr>
    </w:p>
    <w:p w14:paraId="1A947126">
      <w:pPr>
        <w:rPr>
          <w:rFonts w:ascii="Times New Roman" w:hAnsi="Times New Roman" w:cs="Times New Roman"/>
          <w:sz w:val="28"/>
          <w:szCs w:val="28"/>
        </w:rPr>
      </w:pPr>
      <w:r>
        <w:rPr>
          <w:rFonts w:ascii="Times New Roman" w:hAnsi="Times New Roman" w:cs="Times New Roman"/>
          <w:sz w:val="28"/>
          <w:szCs w:val="28"/>
        </w:rPr>
        <w:t># ==========================================================</w:t>
      </w:r>
    </w:p>
    <w:p w14:paraId="08C2EBA5">
      <w:pPr>
        <w:rPr>
          <w:rFonts w:ascii="Times New Roman" w:hAnsi="Times New Roman" w:cs="Times New Roman"/>
          <w:sz w:val="28"/>
          <w:szCs w:val="28"/>
        </w:rPr>
      </w:pPr>
      <w:r>
        <w:rPr>
          <w:rFonts w:ascii="Times New Roman" w:hAnsi="Times New Roman" w:cs="Times New Roman"/>
          <w:sz w:val="28"/>
          <w:szCs w:val="28"/>
        </w:rPr>
        <w:t># Graph 1: Soil Moisture</w:t>
      </w:r>
    </w:p>
    <w:p w14:paraId="33377DF6">
      <w:pPr>
        <w:rPr>
          <w:rFonts w:ascii="Times New Roman" w:hAnsi="Times New Roman" w:cs="Times New Roman"/>
          <w:sz w:val="28"/>
          <w:szCs w:val="28"/>
        </w:rPr>
      </w:pPr>
      <w:r>
        <w:rPr>
          <w:rFonts w:ascii="Times New Roman" w:hAnsi="Times New Roman" w:cs="Times New Roman"/>
          <w:sz w:val="28"/>
          <w:szCs w:val="28"/>
        </w:rPr>
        <w:t># ==========================================================</w:t>
      </w:r>
    </w:p>
    <w:p w14:paraId="4959E662">
      <w:pPr>
        <w:rPr>
          <w:rFonts w:ascii="Times New Roman" w:hAnsi="Times New Roman" w:cs="Times New Roman"/>
          <w:sz w:val="28"/>
          <w:szCs w:val="28"/>
        </w:rPr>
      </w:pPr>
    </w:p>
    <w:p w14:paraId="4CA6B970">
      <w:pPr>
        <w:rPr>
          <w:rFonts w:ascii="Times New Roman" w:hAnsi="Times New Roman" w:cs="Times New Roman"/>
          <w:sz w:val="28"/>
          <w:szCs w:val="28"/>
        </w:rPr>
      </w:pPr>
      <w:r>
        <w:rPr>
          <w:rFonts w:ascii="Times New Roman" w:hAnsi="Times New Roman" w:cs="Times New Roman"/>
          <w:sz w:val="28"/>
          <w:szCs w:val="28"/>
        </w:rPr>
        <w:t>plt.figure(figsize=(10, 5))</w:t>
      </w:r>
    </w:p>
    <w:p w14:paraId="6F8AFC3A">
      <w:pPr>
        <w:rPr>
          <w:rFonts w:ascii="Times New Roman" w:hAnsi="Times New Roman" w:cs="Times New Roman"/>
          <w:sz w:val="28"/>
          <w:szCs w:val="28"/>
        </w:rPr>
      </w:pPr>
    </w:p>
    <w:p w14:paraId="12169C18">
      <w:pPr>
        <w:rPr>
          <w:rFonts w:ascii="Times New Roman" w:hAnsi="Times New Roman" w:cs="Times New Roman"/>
          <w:sz w:val="28"/>
          <w:szCs w:val="28"/>
        </w:rPr>
      </w:pPr>
      <w:r>
        <w:rPr>
          <w:rFonts w:ascii="Times New Roman" w:hAnsi="Times New Roman" w:cs="Times New Roman"/>
          <w:sz w:val="28"/>
          <w:szCs w:val="28"/>
        </w:rPr>
        <w:t>plt.plot(</w:t>
      </w:r>
    </w:p>
    <w:p w14:paraId="697A6C39">
      <w:pPr>
        <w:rPr>
          <w:rFonts w:ascii="Times New Roman" w:hAnsi="Times New Roman" w:cs="Times New Roman"/>
          <w:sz w:val="28"/>
          <w:szCs w:val="28"/>
        </w:rPr>
      </w:pPr>
      <w:r>
        <w:rPr>
          <w:rFonts w:ascii="Times New Roman" w:hAnsi="Times New Roman" w:cs="Times New Roman"/>
          <w:sz w:val="28"/>
          <w:szCs w:val="28"/>
        </w:rPr>
        <w:t>    data["Reading"],</w:t>
      </w:r>
    </w:p>
    <w:p w14:paraId="03544A67">
      <w:pPr>
        <w:rPr>
          <w:rFonts w:ascii="Times New Roman" w:hAnsi="Times New Roman" w:cs="Times New Roman"/>
          <w:sz w:val="28"/>
          <w:szCs w:val="28"/>
        </w:rPr>
      </w:pPr>
      <w:r>
        <w:rPr>
          <w:rFonts w:ascii="Times New Roman" w:hAnsi="Times New Roman" w:cs="Times New Roman"/>
          <w:sz w:val="28"/>
          <w:szCs w:val="28"/>
        </w:rPr>
        <w:t>    data["Soil Moisture (%)"],</w:t>
      </w:r>
    </w:p>
    <w:p w14:paraId="185B6D68">
      <w:pPr>
        <w:rPr>
          <w:rFonts w:ascii="Times New Roman" w:hAnsi="Times New Roman" w:cs="Times New Roman"/>
          <w:sz w:val="28"/>
          <w:szCs w:val="28"/>
        </w:rPr>
      </w:pPr>
      <w:r>
        <w:rPr>
          <w:rFonts w:ascii="Times New Roman" w:hAnsi="Times New Roman" w:cs="Times New Roman"/>
          <w:sz w:val="28"/>
          <w:szCs w:val="28"/>
        </w:rPr>
        <w:t>    marker='o'</w:t>
      </w:r>
    </w:p>
    <w:p w14:paraId="5C110A46">
      <w:pPr>
        <w:rPr>
          <w:rFonts w:ascii="Times New Roman" w:hAnsi="Times New Roman" w:cs="Times New Roman"/>
          <w:sz w:val="28"/>
          <w:szCs w:val="28"/>
        </w:rPr>
      </w:pPr>
      <w:r>
        <w:rPr>
          <w:rFonts w:ascii="Times New Roman" w:hAnsi="Times New Roman" w:cs="Times New Roman"/>
          <w:sz w:val="28"/>
          <w:szCs w:val="28"/>
        </w:rPr>
        <w:t>)</w:t>
      </w:r>
    </w:p>
    <w:p w14:paraId="1DD01B4C">
      <w:pPr>
        <w:rPr>
          <w:rFonts w:ascii="Times New Roman" w:hAnsi="Times New Roman" w:cs="Times New Roman"/>
          <w:sz w:val="28"/>
          <w:szCs w:val="28"/>
        </w:rPr>
      </w:pPr>
    </w:p>
    <w:p w14:paraId="2FC3C2EE">
      <w:pPr>
        <w:rPr>
          <w:rFonts w:ascii="Times New Roman" w:hAnsi="Times New Roman" w:cs="Times New Roman"/>
          <w:sz w:val="28"/>
          <w:szCs w:val="28"/>
        </w:rPr>
      </w:pPr>
      <w:r>
        <w:rPr>
          <w:rFonts w:ascii="Times New Roman" w:hAnsi="Times New Roman" w:cs="Times New Roman"/>
          <w:sz w:val="28"/>
          <w:szCs w:val="28"/>
        </w:rPr>
        <w:t>plt.axhline(</w:t>
      </w:r>
    </w:p>
    <w:p w14:paraId="6398943D">
      <w:pPr>
        <w:rPr>
          <w:rFonts w:ascii="Times New Roman" w:hAnsi="Times New Roman" w:cs="Times New Roman"/>
          <w:sz w:val="28"/>
          <w:szCs w:val="28"/>
        </w:rPr>
      </w:pPr>
      <w:r>
        <w:rPr>
          <w:rFonts w:ascii="Times New Roman" w:hAnsi="Times New Roman" w:cs="Times New Roman"/>
          <w:sz w:val="28"/>
          <w:szCs w:val="28"/>
        </w:rPr>
        <w:t>    y=40,</w:t>
      </w:r>
    </w:p>
    <w:p w14:paraId="1A9DB2A8">
      <w:pPr>
        <w:rPr>
          <w:rFonts w:ascii="Times New Roman" w:hAnsi="Times New Roman" w:cs="Times New Roman"/>
          <w:sz w:val="28"/>
          <w:szCs w:val="28"/>
        </w:rPr>
      </w:pPr>
      <w:r>
        <w:rPr>
          <w:rFonts w:ascii="Times New Roman" w:hAnsi="Times New Roman" w:cs="Times New Roman"/>
          <w:sz w:val="28"/>
          <w:szCs w:val="28"/>
        </w:rPr>
        <w:t>    linestyle='--',</w:t>
      </w:r>
    </w:p>
    <w:p w14:paraId="42F87AEB">
      <w:pPr>
        <w:rPr>
          <w:rFonts w:ascii="Times New Roman" w:hAnsi="Times New Roman" w:cs="Times New Roman"/>
          <w:sz w:val="28"/>
          <w:szCs w:val="28"/>
        </w:rPr>
      </w:pPr>
      <w:r>
        <w:rPr>
          <w:rFonts w:ascii="Times New Roman" w:hAnsi="Times New Roman" w:cs="Times New Roman"/>
          <w:sz w:val="28"/>
          <w:szCs w:val="28"/>
        </w:rPr>
        <w:t>    label="Irrigation Threshold"</w:t>
      </w:r>
    </w:p>
    <w:p w14:paraId="3F588908">
      <w:pPr>
        <w:rPr>
          <w:rFonts w:ascii="Times New Roman" w:hAnsi="Times New Roman" w:cs="Times New Roman"/>
          <w:sz w:val="28"/>
          <w:szCs w:val="28"/>
        </w:rPr>
      </w:pPr>
      <w:r>
        <w:rPr>
          <w:rFonts w:ascii="Times New Roman" w:hAnsi="Times New Roman" w:cs="Times New Roman"/>
          <w:sz w:val="28"/>
          <w:szCs w:val="28"/>
        </w:rPr>
        <w:t>)</w:t>
      </w:r>
    </w:p>
    <w:p w14:paraId="1FECD7BB">
      <w:pPr>
        <w:rPr>
          <w:rFonts w:ascii="Times New Roman" w:hAnsi="Times New Roman" w:cs="Times New Roman"/>
          <w:sz w:val="28"/>
          <w:szCs w:val="28"/>
        </w:rPr>
      </w:pPr>
    </w:p>
    <w:p w14:paraId="1A643BCF">
      <w:pPr>
        <w:rPr>
          <w:rFonts w:ascii="Times New Roman" w:hAnsi="Times New Roman" w:cs="Times New Roman"/>
          <w:sz w:val="28"/>
          <w:szCs w:val="28"/>
        </w:rPr>
      </w:pPr>
      <w:r>
        <w:rPr>
          <w:rFonts w:ascii="Times New Roman" w:hAnsi="Times New Roman" w:cs="Times New Roman"/>
          <w:sz w:val="28"/>
          <w:szCs w:val="28"/>
        </w:rPr>
        <w:t>plt.xlabel("Sensor Reading")</w:t>
      </w:r>
    </w:p>
    <w:p w14:paraId="08E1B9B7">
      <w:pPr>
        <w:rPr>
          <w:rFonts w:ascii="Times New Roman" w:hAnsi="Times New Roman" w:cs="Times New Roman"/>
          <w:sz w:val="28"/>
          <w:szCs w:val="28"/>
        </w:rPr>
      </w:pPr>
      <w:r>
        <w:rPr>
          <w:rFonts w:ascii="Times New Roman" w:hAnsi="Times New Roman" w:cs="Times New Roman"/>
          <w:sz w:val="28"/>
          <w:szCs w:val="28"/>
        </w:rPr>
        <w:t>plt.ylabel("Soil Moisture (%)")</w:t>
      </w:r>
    </w:p>
    <w:p w14:paraId="62CF01E7">
      <w:pPr>
        <w:rPr>
          <w:rFonts w:ascii="Times New Roman" w:hAnsi="Times New Roman" w:cs="Times New Roman"/>
          <w:sz w:val="28"/>
          <w:szCs w:val="28"/>
        </w:rPr>
      </w:pPr>
      <w:r>
        <w:rPr>
          <w:rFonts w:ascii="Times New Roman" w:hAnsi="Times New Roman" w:cs="Times New Roman"/>
          <w:sz w:val="28"/>
          <w:szCs w:val="28"/>
        </w:rPr>
        <w:t>plt.title("Soil Moisture Monitoring")</w:t>
      </w:r>
    </w:p>
    <w:p w14:paraId="0867BD4A">
      <w:pPr>
        <w:rPr>
          <w:rFonts w:ascii="Times New Roman" w:hAnsi="Times New Roman" w:cs="Times New Roman"/>
          <w:sz w:val="28"/>
          <w:szCs w:val="28"/>
        </w:rPr>
      </w:pPr>
      <w:r>
        <w:rPr>
          <w:rFonts w:ascii="Times New Roman" w:hAnsi="Times New Roman" w:cs="Times New Roman"/>
          <w:sz w:val="28"/>
          <w:szCs w:val="28"/>
        </w:rPr>
        <w:t>plt.legend()</w:t>
      </w:r>
    </w:p>
    <w:p w14:paraId="34BA13B3">
      <w:pPr>
        <w:rPr>
          <w:rFonts w:ascii="Times New Roman" w:hAnsi="Times New Roman" w:cs="Times New Roman"/>
          <w:sz w:val="28"/>
          <w:szCs w:val="28"/>
        </w:rPr>
      </w:pPr>
      <w:r>
        <w:rPr>
          <w:rFonts w:ascii="Times New Roman" w:hAnsi="Times New Roman" w:cs="Times New Roman"/>
          <w:sz w:val="28"/>
          <w:szCs w:val="28"/>
        </w:rPr>
        <w:t>plt.grid(True)</w:t>
      </w:r>
    </w:p>
    <w:p w14:paraId="4859F98B">
      <w:pPr>
        <w:rPr>
          <w:rFonts w:ascii="Times New Roman" w:hAnsi="Times New Roman" w:cs="Times New Roman"/>
          <w:sz w:val="28"/>
          <w:szCs w:val="28"/>
        </w:rPr>
      </w:pPr>
    </w:p>
    <w:p w14:paraId="6AB611EE">
      <w:pPr>
        <w:rPr>
          <w:rFonts w:ascii="Times New Roman" w:hAnsi="Times New Roman" w:cs="Times New Roman"/>
          <w:sz w:val="28"/>
          <w:szCs w:val="28"/>
        </w:rPr>
      </w:pPr>
      <w:r>
        <w:rPr>
          <w:rFonts w:ascii="Times New Roman" w:hAnsi="Times New Roman" w:cs="Times New Roman"/>
          <w:sz w:val="28"/>
          <w:szCs w:val="28"/>
        </w:rPr>
        <w:t>plt.show()</w:t>
      </w:r>
    </w:p>
    <w:p w14:paraId="742D606D">
      <w:pPr>
        <w:rPr>
          <w:rFonts w:ascii="Times New Roman" w:hAnsi="Times New Roman" w:cs="Times New Roman"/>
          <w:sz w:val="28"/>
          <w:szCs w:val="28"/>
        </w:rPr>
      </w:pPr>
    </w:p>
    <w:p w14:paraId="658DBAF0">
      <w:pPr>
        <w:rPr>
          <w:rFonts w:ascii="Times New Roman" w:hAnsi="Times New Roman" w:cs="Times New Roman"/>
          <w:sz w:val="28"/>
          <w:szCs w:val="28"/>
        </w:rPr>
      </w:pPr>
      <w:r>
        <w:rPr>
          <w:rFonts w:ascii="Times New Roman" w:hAnsi="Times New Roman" w:cs="Times New Roman"/>
          <w:sz w:val="28"/>
          <w:szCs w:val="28"/>
        </w:rPr>
        <w:t># ==========================================================</w:t>
      </w:r>
    </w:p>
    <w:p w14:paraId="0DD5ED05">
      <w:pPr>
        <w:rPr>
          <w:rFonts w:ascii="Times New Roman" w:hAnsi="Times New Roman" w:cs="Times New Roman"/>
          <w:sz w:val="28"/>
          <w:szCs w:val="28"/>
        </w:rPr>
      </w:pPr>
      <w:r>
        <w:rPr>
          <w:rFonts w:ascii="Times New Roman" w:hAnsi="Times New Roman" w:cs="Times New Roman"/>
          <w:sz w:val="28"/>
          <w:szCs w:val="28"/>
        </w:rPr>
        <w:t># Graph 2: Temperature and Humidity</w:t>
      </w:r>
    </w:p>
    <w:p w14:paraId="3515149A">
      <w:pPr>
        <w:rPr>
          <w:rFonts w:ascii="Times New Roman" w:hAnsi="Times New Roman" w:cs="Times New Roman"/>
          <w:sz w:val="28"/>
          <w:szCs w:val="28"/>
        </w:rPr>
      </w:pPr>
      <w:r>
        <w:rPr>
          <w:rFonts w:ascii="Times New Roman" w:hAnsi="Times New Roman" w:cs="Times New Roman"/>
          <w:sz w:val="28"/>
          <w:szCs w:val="28"/>
        </w:rPr>
        <w:t># ==========================================================</w:t>
      </w:r>
    </w:p>
    <w:p w14:paraId="66BD74FE">
      <w:pPr>
        <w:rPr>
          <w:rFonts w:ascii="Times New Roman" w:hAnsi="Times New Roman" w:cs="Times New Roman"/>
          <w:sz w:val="28"/>
          <w:szCs w:val="28"/>
        </w:rPr>
      </w:pPr>
    </w:p>
    <w:p w14:paraId="65EE4613">
      <w:pPr>
        <w:rPr>
          <w:rFonts w:ascii="Times New Roman" w:hAnsi="Times New Roman" w:cs="Times New Roman"/>
          <w:sz w:val="28"/>
          <w:szCs w:val="28"/>
        </w:rPr>
      </w:pPr>
      <w:r>
        <w:rPr>
          <w:rFonts w:ascii="Times New Roman" w:hAnsi="Times New Roman" w:cs="Times New Roman"/>
          <w:sz w:val="28"/>
          <w:szCs w:val="28"/>
        </w:rPr>
        <w:t>plt.figure(figsize=(10, 5))</w:t>
      </w:r>
    </w:p>
    <w:p w14:paraId="5B92017A">
      <w:pPr>
        <w:rPr>
          <w:rFonts w:ascii="Times New Roman" w:hAnsi="Times New Roman" w:cs="Times New Roman"/>
          <w:sz w:val="28"/>
          <w:szCs w:val="28"/>
        </w:rPr>
      </w:pPr>
    </w:p>
    <w:p w14:paraId="2FFBCF67">
      <w:pPr>
        <w:rPr>
          <w:rFonts w:ascii="Times New Roman" w:hAnsi="Times New Roman" w:cs="Times New Roman"/>
          <w:sz w:val="28"/>
          <w:szCs w:val="28"/>
        </w:rPr>
      </w:pPr>
      <w:r>
        <w:rPr>
          <w:rFonts w:ascii="Times New Roman" w:hAnsi="Times New Roman" w:cs="Times New Roman"/>
          <w:sz w:val="28"/>
          <w:szCs w:val="28"/>
        </w:rPr>
        <w:t>plt.plot(</w:t>
      </w:r>
    </w:p>
    <w:p w14:paraId="1E1BED06">
      <w:pPr>
        <w:rPr>
          <w:rFonts w:ascii="Times New Roman" w:hAnsi="Times New Roman" w:cs="Times New Roman"/>
          <w:sz w:val="28"/>
          <w:szCs w:val="28"/>
        </w:rPr>
      </w:pPr>
      <w:r>
        <w:rPr>
          <w:rFonts w:ascii="Times New Roman" w:hAnsi="Times New Roman" w:cs="Times New Roman"/>
          <w:sz w:val="28"/>
          <w:szCs w:val="28"/>
        </w:rPr>
        <w:t>    data["Reading"],</w:t>
      </w:r>
    </w:p>
    <w:p w14:paraId="5B607DD6">
      <w:pPr>
        <w:rPr>
          <w:rFonts w:ascii="Times New Roman" w:hAnsi="Times New Roman" w:cs="Times New Roman"/>
          <w:sz w:val="28"/>
          <w:szCs w:val="28"/>
        </w:rPr>
      </w:pPr>
      <w:r>
        <w:rPr>
          <w:rFonts w:ascii="Times New Roman" w:hAnsi="Times New Roman" w:cs="Times New Roman"/>
          <w:sz w:val="28"/>
          <w:szCs w:val="28"/>
        </w:rPr>
        <w:t>    data["Temperature (°C)"],</w:t>
      </w:r>
    </w:p>
    <w:p w14:paraId="7CABAF41">
      <w:pPr>
        <w:rPr>
          <w:rFonts w:ascii="Times New Roman" w:hAnsi="Times New Roman" w:cs="Times New Roman"/>
          <w:sz w:val="28"/>
          <w:szCs w:val="28"/>
        </w:rPr>
      </w:pPr>
      <w:r>
        <w:rPr>
          <w:rFonts w:ascii="Times New Roman" w:hAnsi="Times New Roman" w:cs="Times New Roman"/>
          <w:sz w:val="28"/>
          <w:szCs w:val="28"/>
        </w:rPr>
        <w:t>    marker='o',</w:t>
      </w:r>
    </w:p>
    <w:p w14:paraId="479456C9">
      <w:pPr>
        <w:rPr>
          <w:rFonts w:ascii="Times New Roman" w:hAnsi="Times New Roman" w:cs="Times New Roman"/>
          <w:sz w:val="28"/>
          <w:szCs w:val="28"/>
        </w:rPr>
      </w:pPr>
      <w:r>
        <w:rPr>
          <w:rFonts w:ascii="Times New Roman" w:hAnsi="Times New Roman" w:cs="Times New Roman"/>
          <w:sz w:val="28"/>
          <w:szCs w:val="28"/>
        </w:rPr>
        <w:t>    label="Temperature"</w:t>
      </w:r>
    </w:p>
    <w:p w14:paraId="16F59BCE">
      <w:pPr>
        <w:rPr>
          <w:rFonts w:ascii="Times New Roman" w:hAnsi="Times New Roman" w:cs="Times New Roman"/>
          <w:sz w:val="28"/>
          <w:szCs w:val="28"/>
        </w:rPr>
      </w:pPr>
      <w:r>
        <w:rPr>
          <w:rFonts w:ascii="Times New Roman" w:hAnsi="Times New Roman" w:cs="Times New Roman"/>
          <w:sz w:val="28"/>
          <w:szCs w:val="28"/>
        </w:rPr>
        <w:t>)</w:t>
      </w:r>
    </w:p>
    <w:p w14:paraId="64FD49AD">
      <w:pPr>
        <w:rPr>
          <w:rFonts w:ascii="Times New Roman" w:hAnsi="Times New Roman" w:cs="Times New Roman"/>
          <w:sz w:val="28"/>
          <w:szCs w:val="28"/>
        </w:rPr>
      </w:pPr>
    </w:p>
    <w:p w14:paraId="22775178">
      <w:pPr>
        <w:rPr>
          <w:rFonts w:ascii="Times New Roman" w:hAnsi="Times New Roman" w:cs="Times New Roman"/>
          <w:sz w:val="28"/>
          <w:szCs w:val="28"/>
        </w:rPr>
      </w:pPr>
      <w:r>
        <w:rPr>
          <w:rFonts w:ascii="Times New Roman" w:hAnsi="Times New Roman" w:cs="Times New Roman"/>
          <w:sz w:val="28"/>
          <w:szCs w:val="28"/>
        </w:rPr>
        <w:t>plt.plot(</w:t>
      </w:r>
    </w:p>
    <w:p w14:paraId="1A61C2A4">
      <w:pPr>
        <w:rPr>
          <w:rFonts w:ascii="Times New Roman" w:hAnsi="Times New Roman" w:cs="Times New Roman"/>
          <w:sz w:val="28"/>
          <w:szCs w:val="28"/>
        </w:rPr>
      </w:pPr>
      <w:r>
        <w:rPr>
          <w:rFonts w:ascii="Times New Roman" w:hAnsi="Times New Roman" w:cs="Times New Roman"/>
          <w:sz w:val="28"/>
          <w:szCs w:val="28"/>
        </w:rPr>
        <w:t>    data["Reading"],</w:t>
      </w:r>
    </w:p>
    <w:p w14:paraId="17509DD0">
      <w:pPr>
        <w:rPr>
          <w:rFonts w:ascii="Times New Roman" w:hAnsi="Times New Roman" w:cs="Times New Roman"/>
          <w:sz w:val="28"/>
          <w:szCs w:val="28"/>
        </w:rPr>
      </w:pPr>
      <w:r>
        <w:rPr>
          <w:rFonts w:ascii="Times New Roman" w:hAnsi="Times New Roman" w:cs="Times New Roman"/>
          <w:sz w:val="28"/>
          <w:szCs w:val="28"/>
        </w:rPr>
        <w:t>    data["Humidity (%)"],</w:t>
      </w:r>
    </w:p>
    <w:p w14:paraId="759C27CC">
      <w:pPr>
        <w:rPr>
          <w:rFonts w:ascii="Times New Roman" w:hAnsi="Times New Roman" w:cs="Times New Roman"/>
          <w:sz w:val="28"/>
          <w:szCs w:val="28"/>
        </w:rPr>
      </w:pPr>
      <w:r>
        <w:rPr>
          <w:rFonts w:ascii="Times New Roman" w:hAnsi="Times New Roman" w:cs="Times New Roman"/>
          <w:sz w:val="28"/>
          <w:szCs w:val="28"/>
        </w:rPr>
        <w:t>    marker='s',</w:t>
      </w:r>
    </w:p>
    <w:p w14:paraId="14097DFC">
      <w:pPr>
        <w:rPr>
          <w:rFonts w:ascii="Times New Roman" w:hAnsi="Times New Roman" w:cs="Times New Roman"/>
          <w:sz w:val="28"/>
          <w:szCs w:val="28"/>
        </w:rPr>
      </w:pPr>
      <w:r>
        <w:rPr>
          <w:rFonts w:ascii="Times New Roman" w:hAnsi="Times New Roman" w:cs="Times New Roman"/>
          <w:sz w:val="28"/>
          <w:szCs w:val="28"/>
        </w:rPr>
        <w:t>    label="Humidity"</w:t>
      </w:r>
    </w:p>
    <w:p w14:paraId="04ACB0F8">
      <w:pPr>
        <w:rPr>
          <w:rFonts w:ascii="Times New Roman" w:hAnsi="Times New Roman" w:cs="Times New Roman"/>
          <w:sz w:val="28"/>
          <w:szCs w:val="28"/>
        </w:rPr>
      </w:pPr>
      <w:r>
        <w:rPr>
          <w:rFonts w:ascii="Times New Roman" w:hAnsi="Times New Roman" w:cs="Times New Roman"/>
          <w:sz w:val="28"/>
          <w:szCs w:val="28"/>
        </w:rPr>
        <w:t>)</w:t>
      </w:r>
    </w:p>
    <w:p w14:paraId="705072D7">
      <w:pPr>
        <w:rPr>
          <w:rFonts w:ascii="Times New Roman" w:hAnsi="Times New Roman" w:cs="Times New Roman"/>
          <w:sz w:val="28"/>
          <w:szCs w:val="28"/>
        </w:rPr>
      </w:pPr>
    </w:p>
    <w:p w14:paraId="78C7970D">
      <w:pPr>
        <w:rPr>
          <w:rFonts w:ascii="Times New Roman" w:hAnsi="Times New Roman" w:cs="Times New Roman"/>
          <w:sz w:val="28"/>
          <w:szCs w:val="28"/>
        </w:rPr>
      </w:pPr>
      <w:r>
        <w:rPr>
          <w:rFonts w:ascii="Times New Roman" w:hAnsi="Times New Roman" w:cs="Times New Roman"/>
          <w:sz w:val="28"/>
          <w:szCs w:val="28"/>
        </w:rPr>
        <w:t>plt.xlabel("Sensor Reading")</w:t>
      </w:r>
    </w:p>
    <w:p w14:paraId="6BF5B5D9">
      <w:pPr>
        <w:rPr>
          <w:rFonts w:ascii="Times New Roman" w:hAnsi="Times New Roman" w:cs="Times New Roman"/>
          <w:sz w:val="28"/>
          <w:szCs w:val="28"/>
        </w:rPr>
      </w:pPr>
      <w:r>
        <w:rPr>
          <w:rFonts w:ascii="Times New Roman" w:hAnsi="Times New Roman" w:cs="Times New Roman"/>
          <w:sz w:val="28"/>
          <w:szCs w:val="28"/>
        </w:rPr>
        <w:t>plt.ylabel("Value")</w:t>
      </w:r>
    </w:p>
    <w:p w14:paraId="50362C63">
      <w:pPr>
        <w:rPr>
          <w:rFonts w:ascii="Times New Roman" w:hAnsi="Times New Roman" w:cs="Times New Roman"/>
          <w:sz w:val="28"/>
          <w:szCs w:val="28"/>
        </w:rPr>
      </w:pPr>
      <w:r>
        <w:rPr>
          <w:rFonts w:ascii="Times New Roman" w:hAnsi="Times New Roman" w:cs="Times New Roman"/>
          <w:sz w:val="28"/>
          <w:szCs w:val="28"/>
        </w:rPr>
        <w:t>plt.title("Temperature and Humidity Monitoring")</w:t>
      </w:r>
    </w:p>
    <w:p w14:paraId="2966F35E">
      <w:pPr>
        <w:rPr>
          <w:rFonts w:ascii="Times New Roman" w:hAnsi="Times New Roman" w:cs="Times New Roman"/>
          <w:sz w:val="28"/>
          <w:szCs w:val="28"/>
        </w:rPr>
      </w:pPr>
      <w:r>
        <w:rPr>
          <w:rFonts w:ascii="Times New Roman" w:hAnsi="Times New Roman" w:cs="Times New Roman"/>
          <w:sz w:val="28"/>
          <w:szCs w:val="28"/>
        </w:rPr>
        <w:t>plt.legend()</w:t>
      </w:r>
    </w:p>
    <w:p w14:paraId="36EFB7BF">
      <w:pPr>
        <w:rPr>
          <w:rFonts w:ascii="Times New Roman" w:hAnsi="Times New Roman" w:cs="Times New Roman"/>
          <w:sz w:val="28"/>
          <w:szCs w:val="28"/>
        </w:rPr>
      </w:pPr>
      <w:r>
        <w:rPr>
          <w:rFonts w:ascii="Times New Roman" w:hAnsi="Times New Roman" w:cs="Times New Roman"/>
          <w:sz w:val="28"/>
          <w:szCs w:val="28"/>
        </w:rPr>
        <w:t>plt.grid(True)</w:t>
      </w:r>
    </w:p>
    <w:p w14:paraId="41547B54">
      <w:pPr>
        <w:rPr>
          <w:rFonts w:ascii="Times New Roman" w:hAnsi="Times New Roman" w:cs="Times New Roman"/>
          <w:sz w:val="28"/>
          <w:szCs w:val="28"/>
        </w:rPr>
      </w:pPr>
    </w:p>
    <w:p w14:paraId="48131DB2">
      <w:pPr>
        <w:rPr>
          <w:rFonts w:ascii="Times New Roman" w:hAnsi="Times New Roman" w:cs="Times New Roman"/>
          <w:sz w:val="28"/>
          <w:szCs w:val="28"/>
        </w:rPr>
      </w:pPr>
      <w:r>
        <w:rPr>
          <w:rFonts w:ascii="Times New Roman" w:hAnsi="Times New Roman" w:cs="Times New Roman"/>
          <w:sz w:val="28"/>
          <w:szCs w:val="28"/>
        </w:rPr>
        <w:t>plt.show()</w:t>
      </w:r>
    </w:p>
    <w:p w14:paraId="4D5D7AF5">
      <w:pPr>
        <w:rPr>
          <w:rFonts w:ascii="Times New Roman" w:hAnsi="Times New Roman" w:cs="Times New Roman"/>
          <w:sz w:val="28"/>
          <w:szCs w:val="28"/>
        </w:rPr>
      </w:pPr>
    </w:p>
    <w:p w14:paraId="6CF6DE86">
      <w:pPr>
        <w:rPr>
          <w:rFonts w:ascii="Times New Roman" w:hAnsi="Times New Roman" w:cs="Times New Roman"/>
          <w:sz w:val="28"/>
          <w:szCs w:val="28"/>
        </w:rPr>
      </w:pPr>
      <w:r>
        <w:rPr>
          <w:rFonts w:ascii="Times New Roman" w:hAnsi="Times New Roman" w:cs="Times New Roman"/>
          <w:sz w:val="28"/>
          <w:szCs w:val="28"/>
        </w:rPr>
        <w:t># ==========================================================</w:t>
      </w:r>
    </w:p>
    <w:p w14:paraId="5334F0D4">
      <w:pPr>
        <w:rPr>
          <w:rFonts w:ascii="Times New Roman" w:hAnsi="Times New Roman" w:cs="Times New Roman"/>
          <w:sz w:val="28"/>
          <w:szCs w:val="28"/>
        </w:rPr>
      </w:pPr>
      <w:r>
        <w:rPr>
          <w:rFonts w:ascii="Times New Roman" w:hAnsi="Times New Roman" w:cs="Times New Roman"/>
          <w:sz w:val="28"/>
          <w:szCs w:val="28"/>
        </w:rPr>
        <w:t># Automated Irrigation Simulation</w:t>
      </w:r>
    </w:p>
    <w:p w14:paraId="1FF5B15A">
      <w:pPr>
        <w:rPr>
          <w:rFonts w:ascii="Times New Roman" w:hAnsi="Times New Roman" w:cs="Times New Roman"/>
          <w:sz w:val="28"/>
          <w:szCs w:val="28"/>
        </w:rPr>
      </w:pPr>
      <w:r>
        <w:rPr>
          <w:rFonts w:ascii="Times New Roman" w:hAnsi="Times New Roman" w:cs="Times New Roman"/>
          <w:sz w:val="28"/>
          <w:szCs w:val="28"/>
        </w:rPr>
        <w:t># ==========================================================</w:t>
      </w:r>
    </w:p>
    <w:p w14:paraId="65D1F8C7">
      <w:pPr>
        <w:rPr>
          <w:rFonts w:ascii="Times New Roman" w:hAnsi="Times New Roman" w:cs="Times New Roman"/>
          <w:sz w:val="28"/>
          <w:szCs w:val="28"/>
        </w:rPr>
      </w:pPr>
    </w:p>
    <w:p w14:paraId="538D10DF">
      <w:pPr>
        <w:rPr>
          <w:rFonts w:ascii="Times New Roman" w:hAnsi="Times New Roman" w:cs="Times New Roman"/>
          <w:sz w:val="28"/>
          <w:szCs w:val="28"/>
        </w:rPr>
      </w:pPr>
      <w:r>
        <w:rPr>
          <w:rFonts w:ascii="Times New Roman" w:hAnsi="Times New Roman" w:cs="Times New Roman"/>
          <w:sz w:val="28"/>
          <w:szCs w:val="28"/>
        </w:rPr>
        <w:t>print("\nAutomated Irrigation System")</w:t>
      </w:r>
    </w:p>
    <w:p w14:paraId="00E11F28">
      <w:pPr>
        <w:rPr>
          <w:rFonts w:ascii="Times New Roman" w:hAnsi="Times New Roman" w:cs="Times New Roman"/>
          <w:sz w:val="28"/>
          <w:szCs w:val="28"/>
        </w:rPr>
      </w:pPr>
      <w:r>
        <w:rPr>
          <w:rFonts w:ascii="Times New Roman" w:hAnsi="Times New Roman" w:cs="Times New Roman"/>
          <w:sz w:val="28"/>
          <w:szCs w:val="28"/>
        </w:rPr>
        <w:t>print("---------------------------")</w:t>
      </w:r>
    </w:p>
    <w:p w14:paraId="3AE0619E">
      <w:pPr>
        <w:rPr>
          <w:rFonts w:ascii="Times New Roman" w:hAnsi="Times New Roman" w:cs="Times New Roman"/>
          <w:sz w:val="28"/>
          <w:szCs w:val="28"/>
        </w:rPr>
      </w:pPr>
    </w:p>
    <w:p w14:paraId="24428A35">
      <w:pPr>
        <w:rPr>
          <w:rFonts w:ascii="Times New Roman" w:hAnsi="Times New Roman" w:cs="Times New Roman"/>
          <w:sz w:val="28"/>
          <w:szCs w:val="28"/>
        </w:rPr>
      </w:pPr>
      <w:r>
        <w:rPr>
          <w:rFonts w:ascii="Times New Roman" w:hAnsi="Times New Roman" w:cs="Times New Roman"/>
          <w:sz w:val="28"/>
          <w:szCs w:val="28"/>
        </w:rPr>
        <w:t>for i in range(n):</w:t>
      </w:r>
    </w:p>
    <w:p w14:paraId="4F2E4010">
      <w:pPr>
        <w:rPr>
          <w:rFonts w:ascii="Times New Roman" w:hAnsi="Times New Roman" w:cs="Times New Roman"/>
          <w:sz w:val="28"/>
          <w:szCs w:val="28"/>
        </w:rPr>
      </w:pPr>
      <w:r>
        <w:rPr>
          <w:rFonts w:ascii="Times New Roman" w:hAnsi="Times New Roman" w:cs="Times New Roman"/>
          <w:sz w:val="28"/>
          <w:szCs w:val="28"/>
        </w:rPr>
        <w:t>    moisture = soil_moisture[i]</w:t>
      </w:r>
    </w:p>
    <w:p w14:paraId="0D467728">
      <w:pPr>
        <w:rPr>
          <w:rFonts w:ascii="Times New Roman" w:hAnsi="Times New Roman" w:cs="Times New Roman"/>
          <w:sz w:val="28"/>
          <w:szCs w:val="28"/>
        </w:rPr>
      </w:pPr>
    </w:p>
    <w:p w14:paraId="2280841A">
      <w:pPr>
        <w:rPr>
          <w:rFonts w:ascii="Times New Roman" w:hAnsi="Times New Roman" w:cs="Times New Roman"/>
          <w:sz w:val="28"/>
          <w:szCs w:val="28"/>
        </w:rPr>
      </w:pPr>
      <w:r>
        <w:rPr>
          <w:rFonts w:ascii="Times New Roman" w:hAnsi="Times New Roman" w:cs="Times New Roman"/>
          <w:sz w:val="28"/>
          <w:szCs w:val="28"/>
        </w:rPr>
        <w:t>    if moisture&lt;40:</w:t>
      </w:r>
    </w:p>
    <w:p w14:paraId="69E36683">
      <w:pPr>
        <w:rPr>
          <w:rFonts w:ascii="Times New Roman" w:hAnsi="Times New Roman" w:cs="Times New Roman"/>
          <w:sz w:val="28"/>
          <w:szCs w:val="28"/>
        </w:rPr>
      </w:pPr>
      <w:r>
        <w:rPr>
          <w:rFonts w:ascii="Times New Roman" w:hAnsi="Times New Roman" w:cs="Times New Roman"/>
          <w:sz w:val="28"/>
          <w:szCs w:val="28"/>
        </w:rPr>
        <w:t>        print(</w:t>
      </w:r>
    </w:p>
    <w:p w14:paraId="0295F444">
      <w:pPr>
        <w:rPr>
          <w:rFonts w:ascii="Times New Roman" w:hAnsi="Times New Roman" w:cs="Times New Roman"/>
          <w:sz w:val="28"/>
          <w:szCs w:val="28"/>
        </w:rPr>
      </w:pPr>
      <w:r>
        <w:rPr>
          <w:rFonts w:ascii="Times New Roman" w:hAnsi="Times New Roman" w:cs="Times New Roman"/>
          <w:sz w:val="28"/>
          <w:szCs w:val="28"/>
        </w:rPr>
        <w:t>            f"Reading {i+1}: Soil Moisture = {moisture}% "</w:t>
      </w:r>
    </w:p>
    <w:p w14:paraId="084FFDE4">
      <w:pPr>
        <w:rPr>
          <w:rFonts w:ascii="Times New Roman" w:hAnsi="Times New Roman" w:cs="Times New Roman"/>
          <w:sz w:val="28"/>
          <w:szCs w:val="28"/>
        </w:rPr>
      </w:pPr>
      <w:r>
        <w:rPr>
          <w:rFonts w:ascii="Times New Roman" w:hAnsi="Times New Roman" w:cs="Times New Roman"/>
          <w:sz w:val="28"/>
          <w:szCs w:val="28"/>
        </w:rPr>
        <w:t>            "-&gt;Pump ON - Irrigation started"</w:t>
      </w:r>
    </w:p>
    <w:p w14:paraId="64E0818D">
      <w:pPr>
        <w:rPr>
          <w:rFonts w:ascii="Times New Roman" w:hAnsi="Times New Roman" w:cs="Times New Roman"/>
          <w:sz w:val="28"/>
          <w:szCs w:val="28"/>
        </w:rPr>
      </w:pPr>
      <w:r>
        <w:rPr>
          <w:rFonts w:ascii="Times New Roman" w:hAnsi="Times New Roman" w:cs="Times New Roman"/>
          <w:sz w:val="28"/>
          <w:szCs w:val="28"/>
        </w:rPr>
        <w:t>        )</w:t>
      </w:r>
    </w:p>
    <w:p w14:paraId="14091181">
      <w:pPr>
        <w:rPr>
          <w:rFonts w:ascii="Times New Roman" w:hAnsi="Times New Roman" w:cs="Times New Roman"/>
          <w:sz w:val="28"/>
          <w:szCs w:val="28"/>
        </w:rPr>
      </w:pPr>
      <w:r>
        <w:rPr>
          <w:rFonts w:ascii="Times New Roman" w:hAnsi="Times New Roman" w:cs="Times New Roman"/>
          <w:sz w:val="28"/>
          <w:szCs w:val="28"/>
        </w:rPr>
        <w:t>    else:</w:t>
      </w:r>
    </w:p>
    <w:p w14:paraId="104F9FB4">
      <w:pPr>
        <w:rPr>
          <w:rFonts w:ascii="Times New Roman" w:hAnsi="Times New Roman" w:cs="Times New Roman"/>
          <w:sz w:val="28"/>
          <w:szCs w:val="28"/>
        </w:rPr>
      </w:pPr>
      <w:r>
        <w:rPr>
          <w:rFonts w:ascii="Times New Roman" w:hAnsi="Times New Roman" w:cs="Times New Roman"/>
          <w:sz w:val="28"/>
          <w:szCs w:val="28"/>
        </w:rPr>
        <w:t>        print(</w:t>
      </w:r>
    </w:p>
    <w:p w14:paraId="0859E491">
      <w:pPr>
        <w:rPr>
          <w:rFonts w:ascii="Times New Roman" w:hAnsi="Times New Roman" w:cs="Times New Roman"/>
          <w:sz w:val="28"/>
          <w:szCs w:val="28"/>
        </w:rPr>
      </w:pPr>
      <w:r>
        <w:rPr>
          <w:rFonts w:ascii="Times New Roman" w:hAnsi="Times New Roman" w:cs="Times New Roman"/>
          <w:sz w:val="28"/>
          <w:szCs w:val="28"/>
        </w:rPr>
        <w:t>            f"Reading {i+1}: Soil Moisture = {moisture}% "</w:t>
      </w:r>
    </w:p>
    <w:p w14:paraId="5AD70736">
      <w:pPr>
        <w:rPr>
          <w:rFonts w:ascii="Times New Roman" w:hAnsi="Times New Roman" w:cs="Times New Roman"/>
          <w:sz w:val="28"/>
          <w:szCs w:val="28"/>
        </w:rPr>
      </w:pPr>
      <w:r>
        <w:rPr>
          <w:rFonts w:ascii="Times New Roman" w:hAnsi="Times New Roman" w:cs="Times New Roman"/>
          <w:sz w:val="28"/>
          <w:szCs w:val="28"/>
        </w:rPr>
        <w:t>            "-&gt;Pump OFF - Soil moisture sufficient"</w:t>
      </w:r>
    </w:p>
    <w:p w14:paraId="56CCFAB9">
      <w:pPr>
        <w:rPr>
          <w:rFonts w:ascii="Times New Roman" w:hAnsi="Times New Roman" w:cs="Times New Roman"/>
          <w:sz w:val="28"/>
          <w:szCs w:val="28"/>
        </w:rPr>
      </w:pPr>
      <w:r>
        <w:rPr>
          <w:rFonts w:ascii="Times New Roman" w:hAnsi="Times New Roman" w:cs="Times New Roman"/>
          <w:sz w:val="28"/>
          <w:szCs w:val="28"/>
        </w:rPr>
        <w:t>        )</w:t>
      </w:r>
    </w:p>
    <w:p w14:paraId="655C6F32">
      <w:pPr>
        <w:rPr>
          <w:rFonts w:ascii="Times New Roman" w:hAnsi="Times New Roman" w:cs="Times New Roman"/>
          <w:b/>
          <w:bCs/>
          <w:sz w:val="28"/>
          <w:szCs w:val="28"/>
        </w:rPr>
      </w:pPr>
      <w:r>
        <w:rPr>
          <w:rFonts w:ascii="Times New Roman" w:hAnsi="Times New Roman" w:cs="Times New Roman"/>
          <w:b/>
          <w:bCs/>
          <w:sz w:val="28"/>
          <w:szCs w:val="28"/>
        </w:rPr>
        <w:t>Output</w:t>
      </w:r>
    </w:p>
    <w:p w14:paraId="7BBCF14A">
      <w:pPr>
        <w:rPr>
          <w:rFonts w:ascii="Times New Roman" w:hAnsi="Times New Roman" w:cs="Times New Roman"/>
          <w:sz w:val="24"/>
          <w:szCs w:val="24"/>
        </w:rPr>
      </w:pPr>
      <w:r>
        <w:rPr>
          <w:rFonts w:ascii="Times New Roman" w:hAnsi="Times New Roman" w:cs="Times New Roman"/>
          <w:sz w:val="24"/>
          <w:szCs w:val="24"/>
        </w:rPr>
        <w:t>IoT Smart Agriculture Sensor Data</w:t>
      </w:r>
    </w:p>
    <w:p w14:paraId="247F9B4F">
      <w:pPr>
        <w:rPr>
          <w:rFonts w:ascii="Times New Roman" w:hAnsi="Times New Roman" w:cs="Times New Roman"/>
          <w:sz w:val="24"/>
          <w:szCs w:val="24"/>
        </w:rPr>
      </w:pPr>
      <w:r>
        <w:rPr>
          <w:rFonts w:ascii="Times New Roman" w:hAnsi="Times New Roman" w:cs="Times New Roman"/>
          <w:sz w:val="24"/>
          <w:szCs w:val="24"/>
        </w:rPr>
        <w:t>----------------------------------</w:t>
      </w:r>
    </w:p>
    <w:tbl>
      <w:tblPr>
        <w:tblStyle w:val="12"/>
        <w:tblW w:w="0" w:type="auto"/>
        <w:tblCellSpacing w:w="15"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15" w:type="dxa"/>
          <w:left w:w="15" w:type="dxa"/>
          <w:bottom w:w="15" w:type="dxa"/>
          <w:right w:w="15" w:type="dxa"/>
        </w:tblCellMar>
      </w:tblPr>
      <w:tblGrid>
        <w:gridCol w:w="345"/>
        <w:gridCol w:w="890"/>
        <w:gridCol w:w="1824"/>
        <w:gridCol w:w="1776"/>
        <w:gridCol w:w="1430"/>
        <w:gridCol w:w="1012"/>
      </w:tblGrid>
      <w:tr w14:paraId="5C18208C">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Borders>
              <w:top w:val="outset" w:color="auto" w:sz="6" w:space="0"/>
              <w:left w:val="outset" w:color="auto" w:sz="6" w:space="0"/>
              <w:bottom w:val="outset" w:color="auto" w:sz="6" w:space="0"/>
              <w:right w:val="outset" w:color="auto" w:sz="6" w:space="0"/>
            </w:tcBorders>
            <w:vAlign w:val="center"/>
          </w:tcPr>
          <w:p w14:paraId="335E2DC6">
            <w:pPr>
              <w:rPr>
                <w:rFonts w:ascii="Times New Roman" w:hAnsi="Times New Roman" w:cs="Times New Roman"/>
                <w:sz w:val="24"/>
                <w:szCs w:val="24"/>
              </w:rPr>
            </w:pPr>
          </w:p>
        </w:tc>
        <w:tc>
          <w:tcPr>
            <w:tcBorders>
              <w:top w:val="outset" w:color="auto" w:sz="6" w:space="0"/>
              <w:left w:val="outset" w:color="auto" w:sz="6" w:space="0"/>
              <w:bottom w:val="outset" w:color="auto" w:sz="6" w:space="0"/>
              <w:right w:val="outset" w:color="auto" w:sz="6" w:space="0"/>
            </w:tcBorders>
            <w:vAlign w:val="center"/>
          </w:tcPr>
          <w:p w14:paraId="7657FFF4">
            <w:pPr>
              <w:rPr>
                <w:rFonts w:ascii="Times New Roman" w:hAnsi="Times New Roman" w:cs="Times New Roman"/>
                <w:sz w:val="24"/>
                <w:szCs w:val="24"/>
              </w:rPr>
            </w:pPr>
            <w:r>
              <w:rPr>
                <w:rFonts w:ascii="Times New Roman" w:hAnsi="Times New Roman" w:cs="Times New Roman"/>
                <w:sz w:val="24"/>
                <w:szCs w:val="24"/>
              </w:rPr>
              <w:t>Reading</w:t>
            </w:r>
          </w:p>
        </w:tc>
        <w:tc>
          <w:tcPr>
            <w:tcBorders>
              <w:top w:val="outset" w:color="auto" w:sz="6" w:space="0"/>
              <w:left w:val="outset" w:color="auto" w:sz="6" w:space="0"/>
              <w:bottom w:val="outset" w:color="auto" w:sz="6" w:space="0"/>
              <w:right w:val="outset" w:color="auto" w:sz="6" w:space="0"/>
            </w:tcBorders>
            <w:vAlign w:val="center"/>
          </w:tcPr>
          <w:p w14:paraId="6397720A">
            <w:pPr>
              <w:rPr>
                <w:rFonts w:ascii="Times New Roman" w:hAnsi="Times New Roman" w:cs="Times New Roman"/>
                <w:sz w:val="24"/>
                <w:szCs w:val="24"/>
              </w:rPr>
            </w:pPr>
            <w:r>
              <w:rPr>
                <w:rFonts w:ascii="Times New Roman" w:hAnsi="Times New Roman" w:cs="Times New Roman"/>
                <w:sz w:val="24"/>
                <w:szCs w:val="24"/>
              </w:rPr>
              <w:t>Soil Moisture (%)</w:t>
            </w:r>
          </w:p>
        </w:tc>
        <w:tc>
          <w:tcPr>
            <w:tcBorders>
              <w:top w:val="outset" w:color="auto" w:sz="6" w:space="0"/>
              <w:left w:val="outset" w:color="auto" w:sz="6" w:space="0"/>
              <w:bottom w:val="outset" w:color="auto" w:sz="6" w:space="0"/>
              <w:right w:val="outset" w:color="auto" w:sz="6" w:space="0"/>
            </w:tcBorders>
            <w:vAlign w:val="center"/>
          </w:tcPr>
          <w:p w14:paraId="6B71852B">
            <w:pPr>
              <w:rPr>
                <w:rFonts w:ascii="Times New Roman" w:hAnsi="Times New Roman" w:cs="Times New Roman"/>
                <w:sz w:val="24"/>
                <w:szCs w:val="24"/>
              </w:rPr>
            </w:pPr>
            <w:r>
              <w:rPr>
                <w:rFonts w:ascii="Times New Roman" w:hAnsi="Times New Roman" w:cs="Times New Roman"/>
                <w:sz w:val="24"/>
                <w:szCs w:val="24"/>
              </w:rPr>
              <w:t>Temperature (°C)</w:t>
            </w:r>
          </w:p>
        </w:tc>
        <w:tc>
          <w:tcPr>
            <w:tcBorders>
              <w:top w:val="outset" w:color="auto" w:sz="6" w:space="0"/>
              <w:left w:val="outset" w:color="auto" w:sz="6" w:space="0"/>
              <w:bottom w:val="outset" w:color="auto" w:sz="6" w:space="0"/>
              <w:right w:val="outset" w:color="auto" w:sz="6" w:space="0"/>
            </w:tcBorders>
            <w:vAlign w:val="center"/>
          </w:tcPr>
          <w:p w14:paraId="218C6226">
            <w:pPr>
              <w:rPr>
                <w:rFonts w:ascii="Times New Roman" w:hAnsi="Times New Roman" w:cs="Times New Roman"/>
                <w:sz w:val="24"/>
                <w:szCs w:val="24"/>
              </w:rPr>
            </w:pPr>
            <w:r>
              <w:rPr>
                <w:rFonts w:ascii="Times New Roman" w:hAnsi="Times New Roman" w:cs="Times New Roman"/>
                <w:sz w:val="24"/>
                <w:szCs w:val="24"/>
              </w:rPr>
              <w:t>Humidity (%)</w:t>
            </w:r>
          </w:p>
        </w:tc>
        <w:tc>
          <w:tcPr>
            <w:tcBorders>
              <w:top w:val="outset" w:color="auto" w:sz="6" w:space="0"/>
              <w:left w:val="outset" w:color="auto" w:sz="6" w:space="0"/>
              <w:bottom w:val="outset" w:color="auto" w:sz="6" w:space="0"/>
              <w:right w:val="outset" w:color="auto" w:sz="6" w:space="0"/>
            </w:tcBorders>
            <w:vAlign w:val="center"/>
          </w:tcPr>
          <w:p w14:paraId="38B03A8E">
            <w:pPr>
              <w:rPr>
                <w:rFonts w:ascii="Times New Roman" w:hAnsi="Times New Roman" w:cs="Times New Roman"/>
                <w:sz w:val="24"/>
                <w:szCs w:val="24"/>
              </w:rPr>
            </w:pPr>
            <w:r>
              <w:rPr>
                <w:rFonts w:ascii="Times New Roman" w:hAnsi="Times New Roman" w:cs="Times New Roman"/>
                <w:sz w:val="24"/>
                <w:szCs w:val="24"/>
              </w:rPr>
              <w:t>Irrigation</w:t>
            </w:r>
          </w:p>
        </w:tc>
      </w:tr>
      <w:tr w14:paraId="044FC7D1">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Borders>
              <w:top w:val="outset" w:color="auto" w:sz="6" w:space="0"/>
              <w:left w:val="outset" w:color="auto" w:sz="6" w:space="0"/>
              <w:bottom w:val="outset" w:color="auto" w:sz="6" w:space="0"/>
              <w:right w:val="outset" w:color="auto" w:sz="6" w:space="0"/>
            </w:tcBorders>
          </w:tcPr>
          <w:p w14:paraId="03CD0F82">
            <w:pPr>
              <w:rPr>
                <w:rFonts w:ascii="Times New Roman" w:hAnsi="Times New Roman" w:cs="Times New Roman"/>
                <w:sz w:val="24"/>
                <w:szCs w:val="24"/>
              </w:rPr>
            </w:pPr>
            <w:r>
              <w:rPr>
                <w:rFonts w:ascii="Times New Roman" w:hAnsi="Times New Roman" w:cs="Times New Roman"/>
                <w:sz w:val="24"/>
                <w:szCs w:val="24"/>
              </w:rPr>
              <w:t>0</w:t>
            </w:r>
          </w:p>
        </w:tc>
        <w:tc>
          <w:tcPr>
            <w:tcBorders>
              <w:top w:val="outset" w:color="auto" w:sz="6" w:space="0"/>
              <w:left w:val="outset" w:color="auto" w:sz="6" w:space="0"/>
              <w:bottom w:val="outset" w:color="auto" w:sz="6" w:space="0"/>
              <w:right w:val="outset" w:color="auto" w:sz="6" w:space="0"/>
            </w:tcBorders>
            <w:vAlign w:val="center"/>
          </w:tcPr>
          <w:p w14:paraId="14096A8B">
            <w:pPr>
              <w:rPr>
                <w:rFonts w:ascii="Times New Roman" w:hAnsi="Times New Roman" w:cs="Times New Roman"/>
                <w:sz w:val="24"/>
                <w:szCs w:val="24"/>
              </w:rPr>
            </w:pPr>
            <w:r>
              <w:rPr>
                <w:rFonts w:ascii="Times New Roman" w:hAnsi="Times New Roman" w:cs="Times New Roman"/>
                <w:sz w:val="24"/>
                <w:szCs w:val="24"/>
              </w:rPr>
              <w:t>1</w:t>
            </w:r>
          </w:p>
        </w:tc>
        <w:tc>
          <w:tcPr>
            <w:tcBorders>
              <w:top w:val="outset" w:color="auto" w:sz="6" w:space="0"/>
              <w:left w:val="outset" w:color="auto" w:sz="6" w:space="0"/>
              <w:bottom w:val="outset" w:color="auto" w:sz="6" w:space="0"/>
              <w:right w:val="outset" w:color="auto" w:sz="6" w:space="0"/>
            </w:tcBorders>
            <w:vAlign w:val="center"/>
          </w:tcPr>
          <w:p w14:paraId="26D0010E">
            <w:pPr>
              <w:rPr>
                <w:rFonts w:ascii="Times New Roman" w:hAnsi="Times New Roman" w:cs="Times New Roman"/>
                <w:sz w:val="24"/>
                <w:szCs w:val="24"/>
              </w:rPr>
            </w:pPr>
            <w:r>
              <w:rPr>
                <w:rFonts w:ascii="Times New Roman" w:hAnsi="Times New Roman" w:cs="Times New Roman"/>
                <w:sz w:val="24"/>
                <w:szCs w:val="24"/>
              </w:rPr>
              <w:t>37</w:t>
            </w:r>
          </w:p>
        </w:tc>
        <w:tc>
          <w:tcPr>
            <w:tcBorders>
              <w:top w:val="outset" w:color="auto" w:sz="6" w:space="0"/>
              <w:left w:val="outset" w:color="auto" w:sz="6" w:space="0"/>
              <w:bottom w:val="outset" w:color="auto" w:sz="6" w:space="0"/>
              <w:right w:val="outset" w:color="auto" w:sz="6" w:space="0"/>
            </w:tcBorders>
            <w:vAlign w:val="center"/>
          </w:tcPr>
          <w:p w14:paraId="39489D03">
            <w:pPr>
              <w:rPr>
                <w:rFonts w:ascii="Times New Roman" w:hAnsi="Times New Roman" w:cs="Times New Roman"/>
                <w:sz w:val="24"/>
                <w:szCs w:val="24"/>
              </w:rPr>
            </w:pPr>
            <w:r>
              <w:rPr>
                <w:rFonts w:ascii="Times New Roman" w:hAnsi="Times New Roman" w:cs="Times New Roman"/>
                <w:sz w:val="24"/>
                <w:szCs w:val="24"/>
              </w:rPr>
              <w:t>35</w:t>
            </w:r>
          </w:p>
        </w:tc>
        <w:tc>
          <w:tcPr>
            <w:tcBorders>
              <w:top w:val="outset" w:color="auto" w:sz="6" w:space="0"/>
              <w:left w:val="outset" w:color="auto" w:sz="6" w:space="0"/>
              <w:bottom w:val="outset" w:color="auto" w:sz="6" w:space="0"/>
              <w:right w:val="outset" w:color="auto" w:sz="6" w:space="0"/>
            </w:tcBorders>
            <w:vAlign w:val="center"/>
          </w:tcPr>
          <w:p w14:paraId="63217513">
            <w:pPr>
              <w:rPr>
                <w:rFonts w:ascii="Times New Roman" w:hAnsi="Times New Roman" w:cs="Times New Roman"/>
                <w:sz w:val="24"/>
                <w:szCs w:val="24"/>
              </w:rPr>
            </w:pPr>
            <w:r>
              <w:rPr>
                <w:rFonts w:ascii="Times New Roman" w:hAnsi="Times New Roman" w:cs="Times New Roman"/>
                <w:sz w:val="24"/>
                <w:szCs w:val="24"/>
              </w:rPr>
              <w:t>70</w:t>
            </w:r>
          </w:p>
        </w:tc>
        <w:tc>
          <w:tcPr>
            <w:tcBorders>
              <w:top w:val="outset" w:color="auto" w:sz="6" w:space="0"/>
              <w:left w:val="outset" w:color="auto" w:sz="6" w:space="0"/>
              <w:bottom w:val="outset" w:color="auto" w:sz="6" w:space="0"/>
              <w:right w:val="outset" w:color="auto" w:sz="6" w:space="0"/>
            </w:tcBorders>
            <w:vAlign w:val="center"/>
          </w:tcPr>
          <w:p w14:paraId="28B110AC">
            <w:pPr>
              <w:rPr>
                <w:rFonts w:ascii="Times New Roman" w:hAnsi="Times New Roman" w:cs="Times New Roman"/>
                <w:sz w:val="24"/>
                <w:szCs w:val="24"/>
              </w:rPr>
            </w:pPr>
            <w:r>
              <w:rPr>
                <w:rFonts w:ascii="Times New Roman" w:hAnsi="Times New Roman" w:cs="Times New Roman"/>
                <w:sz w:val="24"/>
                <w:szCs w:val="24"/>
              </w:rPr>
              <w:t>ON</w:t>
            </w:r>
          </w:p>
        </w:tc>
      </w:tr>
      <w:tr w14:paraId="1838340F">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Borders>
              <w:top w:val="outset" w:color="auto" w:sz="6" w:space="0"/>
              <w:left w:val="outset" w:color="auto" w:sz="6" w:space="0"/>
              <w:bottom w:val="outset" w:color="auto" w:sz="6" w:space="0"/>
              <w:right w:val="outset" w:color="auto" w:sz="6" w:space="0"/>
            </w:tcBorders>
          </w:tcPr>
          <w:p w14:paraId="3A88B805">
            <w:pPr>
              <w:rPr>
                <w:rFonts w:ascii="Times New Roman" w:hAnsi="Times New Roman" w:cs="Times New Roman"/>
                <w:sz w:val="24"/>
                <w:szCs w:val="24"/>
              </w:rPr>
            </w:pPr>
            <w:r>
              <w:rPr>
                <w:rFonts w:ascii="Times New Roman" w:hAnsi="Times New Roman" w:cs="Times New Roman"/>
                <w:sz w:val="24"/>
                <w:szCs w:val="24"/>
              </w:rPr>
              <w:t>1</w:t>
            </w:r>
          </w:p>
        </w:tc>
        <w:tc>
          <w:tcPr>
            <w:tcBorders>
              <w:top w:val="outset" w:color="auto" w:sz="6" w:space="0"/>
              <w:left w:val="outset" w:color="auto" w:sz="6" w:space="0"/>
              <w:bottom w:val="outset" w:color="auto" w:sz="6" w:space="0"/>
              <w:right w:val="outset" w:color="auto" w:sz="6" w:space="0"/>
            </w:tcBorders>
            <w:vAlign w:val="center"/>
          </w:tcPr>
          <w:p w14:paraId="448A4701">
            <w:pPr>
              <w:rPr>
                <w:rFonts w:ascii="Times New Roman" w:hAnsi="Times New Roman" w:cs="Times New Roman"/>
                <w:sz w:val="24"/>
                <w:szCs w:val="24"/>
              </w:rPr>
            </w:pPr>
            <w:r>
              <w:rPr>
                <w:rFonts w:ascii="Times New Roman" w:hAnsi="Times New Roman" w:cs="Times New Roman"/>
                <w:sz w:val="24"/>
                <w:szCs w:val="24"/>
              </w:rPr>
              <w:t>2</w:t>
            </w:r>
          </w:p>
        </w:tc>
        <w:tc>
          <w:tcPr>
            <w:tcBorders>
              <w:top w:val="outset" w:color="auto" w:sz="6" w:space="0"/>
              <w:left w:val="outset" w:color="auto" w:sz="6" w:space="0"/>
              <w:bottom w:val="outset" w:color="auto" w:sz="6" w:space="0"/>
              <w:right w:val="outset" w:color="auto" w:sz="6" w:space="0"/>
            </w:tcBorders>
            <w:vAlign w:val="center"/>
          </w:tcPr>
          <w:p w14:paraId="504B2DDD">
            <w:pPr>
              <w:rPr>
                <w:rFonts w:ascii="Times New Roman" w:hAnsi="Times New Roman" w:cs="Times New Roman"/>
                <w:sz w:val="24"/>
                <w:szCs w:val="24"/>
              </w:rPr>
            </w:pPr>
            <w:r>
              <w:rPr>
                <w:rFonts w:ascii="Times New Roman" w:hAnsi="Times New Roman" w:cs="Times New Roman"/>
                <w:sz w:val="24"/>
                <w:szCs w:val="24"/>
              </w:rPr>
              <w:t>50</w:t>
            </w:r>
          </w:p>
        </w:tc>
        <w:tc>
          <w:tcPr>
            <w:tcBorders>
              <w:top w:val="outset" w:color="auto" w:sz="6" w:space="0"/>
              <w:left w:val="outset" w:color="auto" w:sz="6" w:space="0"/>
              <w:bottom w:val="outset" w:color="auto" w:sz="6" w:space="0"/>
              <w:right w:val="outset" w:color="auto" w:sz="6" w:space="0"/>
            </w:tcBorders>
            <w:vAlign w:val="center"/>
          </w:tcPr>
          <w:p w14:paraId="111E8CB7">
            <w:pPr>
              <w:rPr>
                <w:rFonts w:ascii="Times New Roman" w:hAnsi="Times New Roman" w:cs="Times New Roman"/>
                <w:sz w:val="24"/>
                <w:szCs w:val="24"/>
              </w:rPr>
            </w:pPr>
            <w:r>
              <w:rPr>
                <w:rFonts w:ascii="Times New Roman" w:hAnsi="Times New Roman" w:cs="Times New Roman"/>
                <w:sz w:val="24"/>
                <w:szCs w:val="24"/>
              </w:rPr>
              <w:t>27</w:t>
            </w:r>
          </w:p>
        </w:tc>
        <w:tc>
          <w:tcPr>
            <w:tcBorders>
              <w:top w:val="outset" w:color="auto" w:sz="6" w:space="0"/>
              <w:left w:val="outset" w:color="auto" w:sz="6" w:space="0"/>
              <w:bottom w:val="outset" w:color="auto" w:sz="6" w:space="0"/>
              <w:right w:val="outset" w:color="auto" w:sz="6" w:space="0"/>
            </w:tcBorders>
            <w:vAlign w:val="center"/>
          </w:tcPr>
          <w:p w14:paraId="5143872E">
            <w:pPr>
              <w:rPr>
                <w:rFonts w:ascii="Times New Roman" w:hAnsi="Times New Roman" w:cs="Times New Roman"/>
                <w:sz w:val="24"/>
                <w:szCs w:val="24"/>
              </w:rPr>
            </w:pPr>
            <w:r>
              <w:rPr>
                <w:rFonts w:ascii="Times New Roman" w:hAnsi="Times New Roman" w:cs="Times New Roman"/>
                <w:sz w:val="24"/>
                <w:szCs w:val="24"/>
              </w:rPr>
              <w:t>67</w:t>
            </w:r>
          </w:p>
        </w:tc>
        <w:tc>
          <w:tcPr>
            <w:tcBorders>
              <w:top w:val="outset" w:color="auto" w:sz="6" w:space="0"/>
              <w:left w:val="outset" w:color="auto" w:sz="6" w:space="0"/>
              <w:bottom w:val="outset" w:color="auto" w:sz="6" w:space="0"/>
              <w:right w:val="outset" w:color="auto" w:sz="6" w:space="0"/>
            </w:tcBorders>
            <w:vAlign w:val="center"/>
          </w:tcPr>
          <w:p w14:paraId="562D8024">
            <w:pPr>
              <w:rPr>
                <w:rFonts w:ascii="Times New Roman" w:hAnsi="Times New Roman" w:cs="Times New Roman"/>
                <w:sz w:val="24"/>
                <w:szCs w:val="24"/>
              </w:rPr>
            </w:pPr>
            <w:r>
              <w:rPr>
                <w:rFonts w:ascii="Times New Roman" w:hAnsi="Times New Roman" w:cs="Times New Roman"/>
                <w:sz w:val="24"/>
                <w:szCs w:val="24"/>
              </w:rPr>
              <w:t>OFF</w:t>
            </w:r>
          </w:p>
        </w:tc>
      </w:tr>
      <w:tr w14:paraId="1EA8995F">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Borders>
              <w:top w:val="outset" w:color="auto" w:sz="6" w:space="0"/>
              <w:left w:val="outset" w:color="auto" w:sz="6" w:space="0"/>
              <w:bottom w:val="outset" w:color="auto" w:sz="6" w:space="0"/>
              <w:right w:val="outset" w:color="auto" w:sz="6" w:space="0"/>
            </w:tcBorders>
          </w:tcPr>
          <w:p w14:paraId="38F5708B">
            <w:pPr>
              <w:rPr>
                <w:rFonts w:ascii="Times New Roman" w:hAnsi="Times New Roman" w:cs="Times New Roman"/>
                <w:sz w:val="24"/>
                <w:szCs w:val="24"/>
              </w:rPr>
            </w:pPr>
            <w:r>
              <w:rPr>
                <w:rFonts w:ascii="Times New Roman" w:hAnsi="Times New Roman" w:cs="Times New Roman"/>
                <w:sz w:val="24"/>
                <w:szCs w:val="24"/>
              </w:rPr>
              <w:t>2</w:t>
            </w:r>
          </w:p>
        </w:tc>
        <w:tc>
          <w:tcPr>
            <w:tcBorders>
              <w:top w:val="outset" w:color="auto" w:sz="6" w:space="0"/>
              <w:left w:val="outset" w:color="auto" w:sz="6" w:space="0"/>
              <w:bottom w:val="outset" w:color="auto" w:sz="6" w:space="0"/>
              <w:right w:val="outset" w:color="auto" w:sz="6" w:space="0"/>
            </w:tcBorders>
            <w:vAlign w:val="center"/>
          </w:tcPr>
          <w:p w14:paraId="508ECAE3">
            <w:pPr>
              <w:rPr>
                <w:rFonts w:ascii="Times New Roman" w:hAnsi="Times New Roman" w:cs="Times New Roman"/>
                <w:sz w:val="24"/>
                <w:szCs w:val="24"/>
              </w:rPr>
            </w:pPr>
            <w:r>
              <w:rPr>
                <w:rFonts w:ascii="Times New Roman" w:hAnsi="Times New Roman" w:cs="Times New Roman"/>
                <w:sz w:val="24"/>
                <w:szCs w:val="24"/>
              </w:rPr>
              <w:t>3</w:t>
            </w:r>
          </w:p>
        </w:tc>
        <w:tc>
          <w:tcPr>
            <w:tcBorders>
              <w:top w:val="outset" w:color="auto" w:sz="6" w:space="0"/>
              <w:left w:val="outset" w:color="auto" w:sz="6" w:space="0"/>
              <w:bottom w:val="outset" w:color="auto" w:sz="6" w:space="0"/>
              <w:right w:val="outset" w:color="auto" w:sz="6" w:space="0"/>
            </w:tcBorders>
            <w:vAlign w:val="center"/>
          </w:tcPr>
          <w:p w14:paraId="090EDE55">
            <w:pPr>
              <w:rPr>
                <w:rFonts w:ascii="Times New Roman" w:hAnsi="Times New Roman" w:cs="Times New Roman"/>
                <w:sz w:val="24"/>
                <w:szCs w:val="24"/>
              </w:rPr>
            </w:pPr>
            <w:r>
              <w:rPr>
                <w:rFonts w:ascii="Times New Roman" w:hAnsi="Times New Roman" w:cs="Times New Roman"/>
                <w:sz w:val="24"/>
                <w:szCs w:val="24"/>
              </w:rPr>
              <w:t>63</w:t>
            </w:r>
          </w:p>
        </w:tc>
        <w:tc>
          <w:tcPr>
            <w:tcBorders>
              <w:top w:val="outset" w:color="auto" w:sz="6" w:space="0"/>
              <w:left w:val="outset" w:color="auto" w:sz="6" w:space="0"/>
              <w:bottom w:val="outset" w:color="auto" w:sz="6" w:space="0"/>
              <w:right w:val="outset" w:color="auto" w:sz="6" w:space="0"/>
            </w:tcBorders>
            <w:vAlign w:val="center"/>
          </w:tcPr>
          <w:p w14:paraId="71472F37">
            <w:pPr>
              <w:rPr>
                <w:rFonts w:ascii="Times New Roman" w:hAnsi="Times New Roman" w:cs="Times New Roman"/>
                <w:sz w:val="24"/>
                <w:szCs w:val="24"/>
              </w:rPr>
            </w:pPr>
            <w:r>
              <w:rPr>
                <w:rFonts w:ascii="Times New Roman" w:hAnsi="Times New Roman" w:cs="Times New Roman"/>
                <w:sz w:val="24"/>
                <w:szCs w:val="24"/>
              </w:rPr>
              <w:t>28</w:t>
            </w:r>
          </w:p>
        </w:tc>
        <w:tc>
          <w:tcPr>
            <w:tcBorders>
              <w:top w:val="outset" w:color="auto" w:sz="6" w:space="0"/>
              <w:left w:val="outset" w:color="auto" w:sz="6" w:space="0"/>
              <w:bottom w:val="outset" w:color="auto" w:sz="6" w:space="0"/>
              <w:right w:val="outset" w:color="auto" w:sz="6" w:space="0"/>
            </w:tcBorders>
            <w:vAlign w:val="center"/>
          </w:tcPr>
          <w:p w14:paraId="18A62313">
            <w:pPr>
              <w:rPr>
                <w:rFonts w:ascii="Times New Roman" w:hAnsi="Times New Roman" w:cs="Times New Roman"/>
                <w:sz w:val="24"/>
                <w:szCs w:val="24"/>
              </w:rPr>
            </w:pPr>
            <w:r>
              <w:rPr>
                <w:rFonts w:ascii="Times New Roman" w:hAnsi="Times New Roman" w:cs="Times New Roman"/>
                <w:sz w:val="24"/>
                <w:szCs w:val="24"/>
              </w:rPr>
              <w:t>48</w:t>
            </w:r>
          </w:p>
        </w:tc>
        <w:tc>
          <w:tcPr>
            <w:tcBorders>
              <w:top w:val="outset" w:color="auto" w:sz="6" w:space="0"/>
              <w:left w:val="outset" w:color="auto" w:sz="6" w:space="0"/>
              <w:bottom w:val="outset" w:color="auto" w:sz="6" w:space="0"/>
              <w:right w:val="outset" w:color="auto" w:sz="6" w:space="0"/>
            </w:tcBorders>
            <w:vAlign w:val="center"/>
          </w:tcPr>
          <w:p w14:paraId="661A1685">
            <w:pPr>
              <w:rPr>
                <w:rFonts w:ascii="Times New Roman" w:hAnsi="Times New Roman" w:cs="Times New Roman"/>
                <w:sz w:val="24"/>
                <w:szCs w:val="24"/>
              </w:rPr>
            </w:pPr>
            <w:r>
              <w:rPr>
                <w:rFonts w:ascii="Times New Roman" w:hAnsi="Times New Roman" w:cs="Times New Roman"/>
                <w:sz w:val="24"/>
                <w:szCs w:val="24"/>
              </w:rPr>
              <w:t>OFF</w:t>
            </w:r>
          </w:p>
        </w:tc>
      </w:tr>
      <w:tr w14:paraId="20D70834">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Borders>
              <w:top w:val="outset" w:color="auto" w:sz="6" w:space="0"/>
              <w:left w:val="outset" w:color="auto" w:sz="6" w:space="0"/>
              <w:bottom w:val="outset" w:color="auto" w:sz="6" w:space="0"/>
              <w:right w:val="outset" w:color="auto" w:sz="6" w:space="0"/>
            </w:tcBorders>
          </w:tcPr>
          <w:p w14:paraId="3E6D748B">
            <w:pPr>
              <w:rPr>
                <w:rFonts w:ascii="Times New Roman" w:hAnsi="Times New Roman" w:cs="Times New Roman"/>
                <w:sz w:val="24"/>
                <w:szCs w:val="24"/>
              </w:rPr>
            </w:pPr>
            <w:r>
              <w:rPr>
                <w:rFonts w:ascii="Times New Roman" w:hAnsi="Times New Roman" w:cs="Times New Roman"/>
                <w:sz w:val="24"/>
                <w:szCs w:val="24"/>
              </w:rPr>
              <w:t>3</w:t>
            </w:r>
          </w:p>
        </w:tc>
        <w:tc>
          <w:tcPr>
            <w:tcBorders>
              <w:top w:val="outset" w:color="auto" w:sz="6" w:space="0"/>
              <w:left w:val="outset" w:color="auto" w:sz="6" w:space="0"/>
              <w:bottom w:val="outset" w:color="auto" w:sz="6" w:space="0"/>
              <w:right w:val="outset" w:color="auto" w:sz="6" w:space="0"/>
            </w:tcBorders>
            <w:vAlign w:val="center"/>
          </w:tcPr>
          <w:p w14:paraId="3982EE21">
            <w:pPr>
              <w:rPr>
                <w:rFonts w:ascii="Times New Roman" w:hAnsi="Times New Roman" w:cs="Times New Roman"/>
                <w:sz w:val="24"/>
                <w:szCs w:val="24"/>
              </w:rPr>
            </w:pPr>
            <w:r>
              <w:rPr>
                <w:rFonts w:ascii="Times New Roman" w:hAnsi="Times New Roman" w:cs="Times New Roman"/>
                <w:sz w:val="24"/>
                <w:szCs w:val="24"/>
              </w:rPr>
              <w:t>4</w:t>
            </w:r>
          </w:p>
        </w:tc>
        <w:tc>
          <w:tcPr>
            <w:tcBorders>
              <w:top w:val="outset" w:color="auto" w:sz="6" w:space="0"/>
              <w:left w:val="outset" w:color="auto" w:sz="6" w:space="0"/>
              <w:bottom w:val="outset" w:color="auto" w:sz="6" w:space="0"/>
              <w:right w:val="outset" w:color="auto" w:sz="6" w:space="0"/>
            </w:tcBorders>
            <w:vAlign w:val="center"/>
          </w:tcPr>
          <w:p w14:paraId="300E0AE9">
            <w:pPr>
              <w:rPr>
                <w:rFonts w:ascii="Times New Roman" w:hAnsi="Times New Roman" w:cs="Times New Roman"/>
                <w:sz w:val="24"/>
                <w:szCs w:val="24"/>
              </w:rPr>
            </w:pPr>
            <w:r>
              <w:rPr>
                <w:rFonts w:ascii="Times New Roman" w:hAnsi="Times New Roman" w:cs="Times New Roman"/>
                <w:sz w:val="24"/>
                <w:szCs w:val="24"/>
              </w:rPr>
              <w:t>71</w:t>
            </w:r>
          </w:p>
        </w:tc>
        <w:tc>
          <w:tcPr>
            <w:tcBorders>
              <w:top w:val="outset" w:color="auto" w:sz="6" w:space="0"/>
              <w:left w:val="outset" w:color="auto" w:sz="6" w:space="0"/>
              <w:bottom w:val="outset" w:color="auto" w:sz="6" w:space="0"/>
              <w:right w:val="outset" w:color="auto" w:sz="6" w:space="0"/>
            </w:tcBorders>
            <w:vAlign w:val="center"/>
          </w:tcPr>
          <w:p w14:paraId="3BBAD26B">
            <w:pPr>
              <w:rPr>
                <w:rFonts w:ascii="Times New Roman" w:hAnsi="Times New Roman" w:cs="Times New Roman"/>
                <w:sz w:val="24"/>
                <w:szCs w:val="24"/>
              </w:rPr>
            </w:pPr>
            <w:r>
              <w:rPr>
                <w:rFonts w:ascii="Times New Roman" w:hAnsi="Times New Roman" w:cs="Times New Roman"/>
                <w:sz w:val="24"/>
                <w:szCs w:val="24"/>
              </w:rPr>
              <w:t>40</w:t>
            </w:r>
          </w:p>
        </w:tc>
        <w:tc>
          <w:tcPr>
            <w:tcBorders>
              <w:top w:val="outset" w:color="auto" w:sz="6" w:space="0"/>
              <w:left w:val="outset" w:color="auto" w:sz="6" w:space="0"/>
              <w:bottom w:val="outset" w:color="auto" w:sz="6" w:space="0"/>
              <w:right w:val="outset" w:color="auto" w:sz="6" w:space="0"/>
            </w:tcBorders>
            <w:vAlign w:val="center"/>
          </w:tcPr>
          <w:p w14:paraId="57599C64">
            <w:pPr>
              <w:rPr>
                <w:rFonts w:ascii="Times New Roman" w:hAnsi="Times New Roman" w:cs="Times New Roman"/>
                <w:sz w:val="24"/>
                <w:szCs w:val="24"/>
              </w:rPr>
            </w:pPr>
            <w:r>
              <w:rPr>
                <w:rFonts w:ascii="Times New Roman" w:hAnsi="Times New Roman" w:cs="Times New Roman"/>
                <w:sz w:val="24"/>
                <w:szCs w:val="24"/>
              </w:rPr>
              <w:t>69</w:t>
            </w:r>
          </w:p>
        </w:tc>
        <w:tc>
          <w:tcPr>
            <w:tcBorders>
              <w:top w:val="outset" w:color="auto" w:sz="6" w:space="0"/>
              <w:left w:val="outset" w:color="auto" w:sz="6" w:space="0"/>
              <w:bottom w:val="outset" w:color="auto" w:sz="6" w:space="0"/>
              <w:right w:val="outset" w:color="auto" w:sz="6" w:space="0"/>
            </w:tcBorders>
            <w:vAlign w:val="center"/>
          </w:tcPr>
          <w:p w14:paraId="70516467">
            <w:pPr>
              <w:rPr>
                <w:rFonts w:ascii="Times New Roman" w:hAnsi="Times New Roman" w:cs="Times New Roman"/>
                <w:sz w:val="24"/>
                <w:szCs w:val="24"/>
              </w:rPr>
            </w:pPr>
            <w:r>
              <w:rPr>
                <w:rFonts w:ascii="Times New Roman" w:hAnsi="Times New Roman" w:cs="Times New Roman"/>
                <w:sz w:val="24"/>
                <w:szCs w:val="24"/>
              </w:rPr>
              <w:t>OFF</w:t>
            </w:r>
          </w:p>
        </w:tc>
      </w:tr>
      <w:tr w14:paraId="4AB51F93">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Borders>
              <w:top w:val="outset" w:color="auto" w:sz="6" w:space="0"/>
              <w:left w:val="outset" w:color="auto" w:sz="6" w:space="0"/>
              <w:bottom w:val="outset" w:color="auto" w:sz="6" w:space="0"/>
              <w:right w:val="outset" w:color="auto" w:sz="6" w:space="0"/>
            </w:tcBorders>
          </w:tcPr>
          <w:p w14:paraId="71C697D6">
            <w:pPr>
              <w:rPr>
                <w:rFonts w:ascii="Times New Roman" w:hAnsi="Times New Roman" w:cs="Times New Roman"/>
                <w:sz w:val="24"/>
                <w:szCs w:val="24"/>
              </w:rPr>
            </w:pPr>
            <w:r>
              <w:rPr>
                <w:rFonts w:ascii="Times New Roman" w:hAnsi="Times New Roman" w:cs="Times New Roman"/>
                <w:sz w:val="24"/>
                <w:szCs w:val="24"/>
              </w:rPr>
              <w:t>4</w:t>
            </w:r>
          </w:p>
        </w:tc>
        <w:tc>
          <w:tcPr>
            <w:tcBorders>
              <w:top w:val="outset" w:color="auto" w:sz="6" w:space="0"/>
              <w:left w:val="outset" w:color="auto" w:sz="6" w:space="0"/>
              <w:bottom w:val="outset" w:color="auto" w:sz="6" w:space="0"/>
              <w:right w:val="outset" w:color="auto" w:sz="6" w:space="0"/>
            </w:tcBorders>
            <w:vAlign w:val="center"/>
          </w:tcPr>
          <w:p w14:paraId="7C6A3BFE">
            <w:pPr>
              <w:rPr>
                <w:rFonts w:ascii="Times New Roman" w:hAnsi="Times New Roman" w:cs="Times New Roman"/>
                <w:sz w:val="24"/>
                <w:szCs w:val="24"/>
              </w:rPr>
            </w:pPr>
            <w:r>
              <w:rPr>
                <w:rFonts w:ascii="Times New Roman" w:hAnsi="Times New Roman" w:cs="Times New Roman"/>
                <w:sz w:val="24"/>
                <w:szCs w:val="24"/>
              </w:rPr>
              <w:t>5</w:t>
            </w:r>
          </w:p>
        </w:tc>
        <w:tc>
          <w:tcPr>
            <w:tcBorders>
              <w:top w:val="outset" w:color="auto" w:sz="6" w:space="0"/>
              <w:left w:val="outset" w:color="auto" w:sz="6" w:space="0"/>
              <w:bottom w:val="outset" w:color="auto" w:sz="6" w:space="0"/>
              <w:right w:val="outset" w:color="auto" w:sz="6" w:space="0"/>
            </w:tcBorders>
            <w:vAlign w:val="center"/>
          </w:tcPr>
          <w:p w14:paraId="248F789F">
            <w:pPr>
              <w:rPr>
                <w:rFonts w:ascii="Times New Roman" w:hAnsi="Times New Roman" w:cs="Times New Roman"/>
                <w:sz w:val="24"/>
                <w:szCs w:val="24"/>
              </w:rPr>
            </w:pPr>
            <w:r>
              <w:rPr>
                <w:rFonts w:ascii="Times New Roman" w:hAnsi="Times New Roman" w:cs="Times New Roman"/>
                <w:sz w:val="24"/>
                <w:szCs w:val="24"/>
              </w:rPr>
              <w:t>51</w:t>
            </w:r>
          </w:p>
        </w:tc>
        <w:tc>
          <w:tcPr>
            <w:tcBorders>
              <w:top w:val="outset" w:color="auto" w:sz="6" w:space="0"/>
              <w:left w:val="outset" w:color="auto" w:sz="6" w:space="0"/>
              <w:bottom w:val="outset" w:color="auto" w:sz="6" w:space="0"/>
              <w:right w:val="outset" w:color="auto" w:sz="6" w:space="0"/>
            </w:tcBorders>
            <w:vAlign w:val="center"/>
          </w:tcPr>
          <w:p w14:paraId="5E4FA2C3">
            <w:pPr>
              <w:rPr>
                <w:rFonts w:ascii="Times New Roman" w:hAnsi="Times New Roman" w:cs="Times New Roman"/>
                <w:sz w:val="24"/>
                <w:szCs w:val="24"/>
              </w:rPr>
            </w:pPr>
            <w:r>
              <w:rPr>
                <w:rFonts w:ascii="Times New Roman" w:hAnsi="Times New Roman" w:cs="Times New Roman"/>
                <w:sz w:val="24"/>
                <w:szCs w:val="24"/>
              </w:rPr>
              <w:t>32</w:t>
            </w:r>
          </w:p>
        </w:tc>
        <w:tc>
          <w:tcPr>
            <w:tcBorders>
              <w:top w:val="outset" w:color="auto" w:sz="6" w:space="0"/>
              <w:left w:val="outset" w:color="auto" w:sz="6" w:space="0"/>
              <w:bottom w:val="outset" w:color="auto" w:sz="6" w:space="0"/>
              <w:right w:val="outset" w:color="auto" w:sz="6" w:space="0"/>
            </w:tcBorders>
            <w:vAlign w:val="center"/>
          </w:tcPr>
          <w:p w14:paraId="0A6379BE">
            <w:pPr>
              <w:rPr>
                <w:rFonts w:ascii="Times New Roman" w:hAnsi="Times New Roman" w:cs="Times New Roman"/>
                <w:sz w:val="24"/>
                <w:szCs w:val="24"/>
              </w:rPr>
            </w:pPr>
            <w:r>
              <w:rPr>
                <w:rFonts w:ascii="Times New Roman" w:hAnsi="Times New Roman" w:cs="Times New Roman"/>
                <w:sz w:val="24"/>
                <w:szCs w:val="24"/>
              </w:rPr>
              <w:t>43</w:t>
            </w:r>
          </w:p>
        </w:tc>
        <w:tc>
          <w:tcPr>
            <w:tcBorders>
              <w:top w:val="outset" w:color="auto" w:sz="6" w:space="0"/>
              <w:left w:val="outset" w:color="auto" w:sz="6" w:space="0"/>
              <w:bottom w:val="outset" w:color="auto" w:sz="6" w:space="0"/>
              <w:right w:val="outset" w:color="auto" w:sz="6" w:space="0"/>
            </w:tcBorders>
            <w:vAlign w:val="center"/>
          </w:tcPr>
          <w:p w14:paraId="2E921550">
            <w:pPr>
              <w:rPr>
                <w:rFonts w:ascii="Times New Roman" w:hAnsi="Times New Roman" w:cs="Times New Roman"/>
                <w:sz w:val="24"/>
                <w:szCs w:val="24"/>
              </w:rPr>
            </w:pPr>
            <w:r>
              <w:rPr>
                <w:rFonts w:ascii="Times New Roman" w:hAnsi="Times New Roman" w:cs="Times New Roman"/>
                <w:sz w:val="24"/>
                <w:szCs w:val="24"/>
              </w:rPr>
              <w:t>OFF</w:t>
            </w:r>
          </w:p>
        </w:tc>
      </w:tr>
      <w:tr w14:paraId="61A076D4">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Borders>
              <w:top w:val="outset" w:color="auto" w:sz="6" w:space="0"/>
              <w:left w:val="outset" w:color="auto" w:sz="6" w:space="0"/>
              <w:bottom w:val="outset" w:color="auto" w:sz="6" w:space="0"/>
              <w:right w:val="outset" w:color="auto" w:sz="6" w:space="0"/>
            </w:tcBorders>
          </w:tcPr>
          <w:p w14:paraId="0A9EAF5F">
            <w:pPr>
              <w:rPr>
                <w:rFonts w:ascii="Times New Roman" w:hAnsi="Times New Roman" w:cs="Times New Roman"/>
                <w:sz w:val="24"/>
                <w:szCs w:val="24"/>
              </w:rPr>
            </w:pPr>
            <w:r>
              <w:rPr>
                <w:rFonts w:ascii="Times New Roman" w:hAnsi="Times New Roman" w:cs="Times New Roman"/>
                <w:sz w:val="24"/>
                <w:szCs w:val="24"/>
              </w:rPr>
              <w:t>5</w:t>
            </w:r>
          </w:p>
        </w:tc>
        <w:tc>
          <w:tcPr>
            <w:tcBorders>
              <w:top w:val="outset" w:color="auto" w:sz="6" w:space="0"/>
              <w:left w:val="outset" w:color="auto" w:sz="6" w:space="0"/>
              <w:bottom w:val="outset" w:color="auto" w:sz="6" w:space="0"/>
              <w:right w:val="outset" w:color="auto" w:sz="6" w:space="0"/>
            </w:tcBorders>
            <w:vAlign w:val="center"/>
          </w:tcPr>
          <w:p w14:paraId="3D8B86EC">
            <w:pPr>
              <w:rPr>
                <w:rFonts w:ascii="Times New Roman" w:hAnsi="Times New Roman" w:cs="Times New Roman"/>
                <w:sz w:val="24"/>
                <w:szCs w:val="24"/>
              </w:rPr>
            </w:pPr>
            <w:r>
              <w:rPr>
                <w:rFonts w:ascii="Times New Roman" w:hAnsi="Times New Roman" w:cs="Times New Roman"/>
                <w:sz w:val="24"/>
                <w:szCs w:val="24"/>
              </w:rPr>
              <w:t>6</w:t>
            </w:r>
          </w:p>
        </w:tc>
        <w:tc>
          <w:tcPr>
            <w:tcBorders>
              <w:top w:val="outset" w:color="auto" w:sz="6" w:space="0"/>
              <w:left w:val="outset" w:color="auto" w:sz="6" w:space="0"/>
              <w:bottom w:val="outset" w:color="auto" w:sz="6" w:space="0"/>
              <w:right w:val="outset" w:color="auto" w:sz="6" w:space="0"/>
            </w:tcBorders>
            <w:vAlign w:val="center"/>
          </w:tcPr>
          <w:p w14:paraId="2B1CF6A8">
            <w:pPr>
              <w:rPr>
                <w:rFonts w:ascii="Times New Roman" w:hAnsi="Times New Roman" w:cs="Times New Roman"/>
                <w:sz w:val="24"/>
                <w:szCs w:val="24"/>
              </w:rPr>
            </w:pPr>
            <w:r>
              <w:rPr>
                <w:rFonts w:ascii="Times New Roman" w:hAnsi="Times New Roman" w:cs="Times New Roman"/>
                <w:sz w:val="24"/>
                <w:szCs w:val="24"/>
              </w:rPr>
              <w:t>35</w:t>
            </w:r>
          </w:p>
        </w:tc>
        <w:tc>
          <w:tcPr>
            <w:tcBorders>
              <w:top w:val="outset" w:color="auto" w:sz="6" w:space="0"/>
              <w:left w:val="outset" w:color="auto" w:sz="6" w:space="0"/>
              <w:bottom w:val="outset" w:color="auto" w:sz="6" w:space="0"/>
              <w:right w:val="outset" w:color="auto" w:sz="6" w:space="0"/>
            </w:tcBorders>
            <w:vAlign w:val="center"/>
          </w:tcPr>
          <w:p w14:paraId="613925CC">
            <w:pPr>
              <w:rPr>
                <w:rFonts w:ascii="Times New Roman" w:hAnsi="Times New Roman" w:cs="Times New Roman"/>
                <w:sz w:val="24"/>
                <w:szCs w:val="24"/>
              </w:rPr>
            </w:pPr>
            <w:r>
              <w:rPr>
                <w:rFonts w:ascii="Times New Roman" w:hAnsi="Times New Roman" w:cs="Times New Roman"/>
                <w:sz w:val="24"/>
                <w:szCs w:val="24"/>
              </w:rPr>
              <w:t>40</w:t>
            </w:r>
          </w:p>
        </w:tc>
        <w:tc>
          <w:tcPr>
            <w:tcBorders>
              <w:top w:val="outset" w:color="auto" w:sz="6" w:space="0"/>
              <w:left w:val="outset" w:color="auto" w:sz="6" w:space="0"/>
              <w:bottom w:val="outset" w:color="auto" w:sz="6" w:space="0"/>
              <w:right w:val="outset" w:color="auto" w:sz="6" w:space="0"/>
            </w:tcBorders>
            <w:vAlign w:val="center"/>
          </w:tcPr>
          <w:p w14:paraId="1A9282AB">
            <w:pPr>
              <w:rPr>
                <w:rFonts w:ascii="Times New Roman" w:hAnsi="Times New Roman" w:cs="Times New Roman"/>
                <w:sz w:val="24"/>
                <w:szCs w:val="24"/>
              </w:rPr>
            </w:pPr>
            <w:r>
              <w:rPr>
                <w:rFonts w:ascii="Times New Roman" w:hAnsi="Times New Roman" w:cs="Times New Roman"/>
                <w:sz w:val="24"/>
                <w:szCs w:val="24"/>
              </w:rPr>
              <w:t>67</w:t>
            </w:r>
          </w:p>
        </w:tc>
        <w:tc>
          <w:tcPr>
            <w:tcBorders>
              <w:top w:val="outset" w:color="auto" w:sz="6" w:space="0"/>
              <w:left w:val="outset" w:color="auto" w:sz="6" w:space="0"/>
              <w:bottom w:val="outset" w:color="auto" w:sz="6" w:space="0"/>
              <w:right w:val="outset" w:color="auto" w:sz="6" w:space="0"/>
            </w:tcBorders>
            <w:vAlign w:val="center"/>
          </w:tcPr>
          <w:p w14:paraId="70996B12">
            <w:pPr>
              <w:rPr>
                <w:rFonts w:ascii="Times New Roman" w:hAnsi="Times New Roman" w:cs="Times New Roman"/>
                <w:sz w:val="24"/>
                <w:szCs w:val="24"/>
              </w:rPr>
            </w:pPr>
            <w:r>
              <w:rPr>
                <w:rFonts w:ascii="Times New Roman" w:hAnsi="Times New Roman" w:cs="Times New Roman"/>
                <w:sz w:val="24"/>
                <w:szCs w:val="24"/>
              </w:rPr>
              <w:t>ON</w:t>
            </w:r>
          </w:p>
        </w:tc>
      </w:tr>
      <w:tr w14:paraId="235C3221">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Borders>
              <w:top w:val="outset" w:color="auto" w:sz="6" w:space="0"/>
              <w:left w:val="outset" w:color="auto" w:sz="6" w:space="0"/>
              <w:bottom w:val="outset" w:color="auto" w:sz="6" w:space="0"/>
              <w:right w:val="outset" w:color="auto" w:sz="6" w:space="0"/>
            </w:tcBorders>
          </w:tcPr>
          <w:p w14:paraId="3D34C7B8">
            <w:pPr>
              <w:rPr>
                <w:rFonts w:ascii="Times New Roman" w:hAnsi="Times New Roman" w:cs="Times New Roman"/>
                <w:sz w:val="24"/>
                <w:szCs w:val="24"/>
              </w:rPr>
            </w:pPr>
            <w:r>
              <w:rPr>
                <w:rFonts w:ascii="Times New Roman" w:hAnsi="Times New Roman" w:cs="Times New Roman"/>
                <w:sz w:val="24"/>
                <w:szCs w:val="24"/>
              </w:rPr>
              <w:t>6</w:t>
            </w:r>
          </w:p>
        </w:tc>
        <w:tc>
          <w:tcPr>
            <w:tcBorders>
              <w:top w:val="outset" w:color="auto" w:sz="6" w:space="0"/>
              <w:left w:val="outset" w:color="auto" w:sz="6" w:space="0"/>
              <w:bottom w:val="outset" w:color="auto" w:sz="6" w:space="0"/>
              <w:right w:val="outset" w:color="auto" w:sz="6" w:space="0"/>
            </w:tcBorders>
            <w:vAlign w:val="center"/>
          </w:tcPr>
          <w:p w14:paraId="6F1E73B9">
            <w:pPr>
              <w:rPr>
                <w:rFonts w:ascii="Times New Roman" w:hAnsi="Times New Roman" w:cs="Times New Roman"/>
                <w:sz w:val="24"/>
                <w:szCs w:val="24"/>
              </w:rPr>
            </w:pPr>
            <w:r>
              <w:rPr>
                <w:rFonts w:ascii="Times New Roman" w:hAnsi="Times New Roman" w:cs="Times New Roman"/>
                <w:sz w:val="24"/>
                <w:szCs w:val="24"/>
              </w:rPr>
              <w:t>7</w:t>
            </w:r>
          </w:p>
        </w:tc>
        <w:tc>
          <w:tcPr>
            <w:tcBorders>
              <w:top w:val="outset" w:color="auto" w:sz="6" w:space="0"/>
              <w:left w:val="outset" w:color="auto" w:sz="6" w:space="0"/>
              <w:bottom w:val="outset" w:color="auto" w:sz="6" w:space="0"/>
              <w:right w:val="outset" w:color="auto" w:sz="6" w:space="0"/>
            </w:tcBorders>
            <w:vAlign w:val="center"/>
          </w:tcPr>
          <w:p w14:paraId="53FDA055">
            <w:pPr>
              <w:rPr>
                <w:rFonts w:ascii="Times New Roman" w:hAnsi="Times New Roman" w:cs="Times New Roman"/>
                <w:sz w:val="24"/>
                <w:szCs w:val="24"/>
              </w:rPr>
            </w:pPr>
            <w:r>
              <w:rPr>
                <w:rFonts w:ascii="Times New Roman" w:hAnsi="Times New Roman" w:cs="Times New Roman"/>
                <w:sz w:val="24"/>
                <w:szCs w:val="24"/>
              </w:rPr>
              <w:t>49</w:t>
            </w:r>
          </w:p>
        </w:tc>
        <w:tc>
          <w:tcPr>
            <w:tcBorders>
              <w:top w:val="outset" w:color="auto" w:sz="6" w:space="0"/>
              <w:left w:val="outset" w:color="auto" w:sz="6" w:space="0"/>
              <w:bottom w:val="outset" w:color="auto" w:sz="6" w:space="0"/>
              <w:right w:val="outset" w:color="auto" w:sz="6" w:space="0"/>
            </w:tcBorders>
            <w:vAlign w:val="center"/>
          </w:tcPr>
          <w:p w14:paraId="7F17199C">
            <w:pPr>
              <w:rPr>
                <w:rFonts w:ascii="Times New Roman" w:hAnsi="Times New Roman" w:cs="Times New Roman"/>
                <w:sz w:val="24"/>
                <w:szCs w:val="24"/>
              </w:rPr>
            </w:pPr>
            <w:r>
              <w:rPr>
                <w:rFonts w:ascii="Times New Roman" w:hAnsi="Times New Roman" w:cs="Times New Roman"/>
                <w:sz w:val="24"/>
                <w:szCs w:val="24"/>
              </w:rPr>
              <w:t>36</w:t>
            </w:r>
          </w:p>
        </w:tc>
        <w:tc>
          <w:tcPr>
            <w:tcBorders>
              <w:top w:val="outset" w:color="auto" w:sz="6" w:space="0"/>
              <w:left w:val="outset" w:color="auto" w:sz="6" w:space="0"/>
              <w:bottom w:val="outset" w:color="auto" w:sz="6" w:space="0"/>
              <w:right w:val="outset" w:color="auto" w:sz="6" w:space="0"/>
            </w:tcBorders>
            <w:vAlign w:val="center"/>
          </w:tcPr>
          <w:p w14:paraId="5A6AB7D8">
            <w:pPr>
              <w:rPr>
                <w:rFonts w:ascii="Times New Roman" w:hAnsi="Times New Roman" w:cs="Times New Roman"/>
                <w:sz w:val="24"/>
                <w:szCs w:val="24"/>
              </w:rPr>
            </w:pPr>
            <w:r>
              <w:rPr>
                <w:rFonts w:ascii="Times New Roman" w:hAnsi="Times New Roman" w:cs="Times New Roman"/>
                <w:sz w:val="24"/>
                <w:szCs w:val="24"/>
              </w:rPr>
              <w:t>77</w:t>
            </w:r>
          </w:p>
        </w:tc>
        <w:tc>
          <w:tcPr>
            <w:tcBorders>
              <w:top w:val="outset" w:color="auto" w:sz="6" w:space="0"/>
              <w:left w:val="outset" w:color="auto" w:sz="6" w:space="0"/>
              <w:bottom w:val="outset" w:color="auto" w:sz="6" w:space="0"/>
              <w:right w:val="outset" w:color="auto" w:sz="6" w:space="0"/>
            </w:tcBorders>
            <w:vAlign w:val="center"/>
          </w:tcPr>
          <w:p w14:paraId="08500872">
            <w:pPr>
              <w:rPr>
                <w:rFonts w:ascii="Times New Roman" w:hAnsi="Times New Roman" w:cs="Times New Roman"/>
                <w:sz w:val="24"/>
                <w:szCs w:val="24"/>
              </w:rPr>
            </w:pPr>
            <w:r>
              <w:rPr>
                <w:rFonts w:ascii="Times New Roman" w:hAnsi="Times New Roman" w:cs="Times New Roman"/>
                <w:sz w:val="24"/>
                <w:szCs w:val="24"/>
              </w:rPr>
              <w:t>OFF</w:t>
            </w:r>
          </w:p>
        </w:tc>
      </w:tr>
      <w:tr w14:paraId="52817CF6">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Borders>
              <w:top w:val="outset" w:color="auto" w:sz="6" w:space="0"/>
              <w:left w:val="outset" w:color="auto" w:sz="6" w:space="0"/>
              <w:bottom w:val="outset" w:color="auto" w:sz="6" w:space="0"/>
              <w:right w:val="outset" w:color="auto" w:sz="6" w:space="0"/>
            </w:tcBorders>
          </w:tcPr>
          <w:p w14:paraId="700CC599">
            <w:pPr>
              <w:rPr>
                <w:rFonts w:ascii="Times New Roman" w:hAnsi="Times New Roman" w:cs="Times New Roman"/>
                <w:sz w:val="24"/>
                <w:szCs w:val="24"/>
              </w:rPr>
            </w:pPr>
            <w:r>
              <w:rPr>
                <w:rFonts w:ascii="Times New Roman" w:hAnsi="Times New Roman" w:cs="Times New Roman"/>
                <w:sz w:val="24"/>
                <w:szCs w:val="24"/>
              </w:rPr>
              <w:t>7</w:t>
            </w:r>
          </w:p>
        </w:tc>
        <w:tc>
          <w:tcPr>
            <w:tcBorders>
              <w:top w:val="outset" w:color="auto" w:sz="6" w:space="0"/>
              <w:left w:val="outset" w:color="auto" w:sz="6" w:space="0"/>
              <w:bottom w:val="outset" w:color="auto" w:sz="6" w:space="0"/>
              <w:right w:val="outset" w:color="auto" w:sz="6" w:space="0"/>
            </w:tcBorders>
            <w:vAlign w:val="center"/>
          </w:tcPr>
          <w:p w14:paraId="4E9914FD">
            <w:pPr>
              <w:rPr>
                <w:rFonts w:ascii="Times New Roman" w:hAnsi="Times New Roman" w:cs="Times New Roman"/>
                <w:sz w:val="24"/>
                <w:szCs w:val="24"/>
              </w:rPr>
            </w:pPr>
            <w:r>
              <w:rPr>
                <w:rFonts w:ascii="Times New Roman" w:hAnsi="Times New Roman" w:cs="Times New Roman"/>
                <w:sz w:val="24"/>
                <w:szCs w:val="24"/>
              </w:rPr>
              <w:t>8</w:t>
            </w:r>
          </w:p>
        </w:tc>
        <w:tc>
          <w:tcPr>
            <w:tcBorders>
              <w:top w:val="outset" w:color="auto" w:sz="6" w:space="0"/>
              <w:left w:val="outset" w:color="auto" w:sz="6" w:space="0"/>
              <w:bottom w:val="outset" w:color="auto" w:sz="6" w:space="0"/>
              <w:right w:val="outset" w:color="auto" w:sz="6" w:space="0"/>
            </w:tcBorders>
            <w:vAlign w:val="center"/>
          </w:tcPr>
          <w:p w14:paraId="35D05229">
            <w:pPr>
              <w:rPr>
                <w:rFonts w:ascii="Times New Roman" w:hAnsi="Times New Roman" w:cs="Times New Roman"/>
                <w:sz w:val="24"/>
                <w:szCs w:val="24"/>
              </w:rPr>
            </w:pPr>
            <w:r>
              <w:rPr>
                <w:rFonts w:ascii="Times New Roman" w:hAnsi="Times New Roman" w:cs="Times New Roman"/>
                <w:sz w:val="24"/>
                <w:szCs w:val="24"/>
              </w:rPr>
              <w:t>33</w:t>
            </w:r>
          </w:p>
        </w:tc>
        <w:tc>
          <w:tcPr>
            <w:tcBorders>
              <w:top w:val="outset" w:color="auto" w:sz="6" w:space="0"/>
              <w:left w:val="outset" w:color="auto" w:sz="6" w:space="0"/>
              <w:bottom w:val="outset" w:color="auto" w:sz="6" w:space="0"/>
              <w:right w:val="outset" w:color="auto" w:sz="6" w:space="0"/>
            </w:tcBorders>
            <w:vAlign w:val="center"/>
          </w:tcPr>
          <w:p w14:paraId="00CC41DE">
            <w:pPr>
              <w:rPr>
                <w:rFonts w:ascii="Times New Roman" w:hAnsi="Times New Roman" w:cs="Times New Roman"/>
                <w:sz w:val="24"/>
                <w:szCs w:val="24"/>
              </w:rPr>
            </w:pPr>
            <w:r>
              <w:rPr>
                <w:rFonts w:ascii="Times New Roman" w:hAnsi="Times New Roman" w:cs="Times New Roman"/>
                <w:sz w:val="24"/>
                <w:szCs w:val="24"/>
              </w:rPr>
              <w:t>37</w:t>
            </w:r>
          </w:p>
        </w:tc>
        <w:tc>
          <w:tcPr>
            <w:tcBorders>
              <w:top w:val="outset" w:color="auto" w:sz="6" w:space="0"/>
              <w:left w:val="outset" w:color="auto" w:sz="6" w:space="0"/>
              <w:bottom w:val="outset" w:color="auto" w:sz="6" w:space="0"/>
              <w:right w:val="outset" w:color="auto" w:sz="6" w:space="0"/>
            </w:tcBorders>
            <w:vAlign w:val="center"/>
          </w:tcPr>
          <w:p w14:paraId="56065D11">
            <w:pPr>
              <w:rPr>
                <w:rFonts w:ascii="Times New Roman" w:hAnsi="Times New Roman" w:cs="Times New Roman"/>
                <w:sz w:val="24"/>
                <w:szCs w:val="24"/>
              </w:rPr>
            </w:pPr>
            <w:r>
              <w:rPr>
                <w:rFonts w:ascii="Times New Roman" w:hAnsi="Times New Roman" w:cs="Times New Roman"/>
                <w:sz w:val="24"/>
                <w:szCs w:val="24"/>
              </w:rPr>
              <w:t>63</w:t>
            </w:r>
          </w:p>
        </w:tc>
        <w:tc>
          <w:tcPr>
            <w:tcBorders>
              <w:top w:val="outset" w:color="auto" w:sz="6" w:space="0"/>
              <w:left w:val="outset" w:color="auto" w:sz="6" w:space="0"/>
              <w:bottom w:val="outset" w:color="auto" w:sz="6" w:space="0"/>
              <w:right w:val="outset" w:color="auto" w:sz="6" w:space="0"/>
            </w:tcBorders>
            <w:vAlign w:val="center"/>
          </w:tcPr>
          <w:p w14:paraId="173B689A">
            <w:pPr>
              <w:rPr>
                <w:rFonts w:ascii="Times New Roman" w:hAnsi="Times New Roman" w:cs="Times New Roman"/>
                <w:sz w:val="24"/>
                <w:szCs w:val="24"/>
              </w:rPr>
            </w:pPr>
            <w:r>
              <w:rPr>
                <w:rFonts w:ascii="Times New Roman" w:hAnsi="Times New Roman" w:cs="Times New Roman"/>
                <w:sz w:val="24"/>
                <w:szCs w:val="24"/>
              </w:rPr>
              <w:t>ON</w:t>
            </w:r>
          </w:p>
        </w:tc>
      </w:tr>
      <w:tr w14:paraId="74CBDF97">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Borders>
              <w:top w:val="outset" w:color="auto" w:sz="6" w:space="0"/>
              <w:left w:val="outset" w:color="auto" w:sz="6" w:space="0"/>
              <w:bottom w:val="outset" w:color="auto" w:sz="6" w:space="0"/>
              <w:right w:val="outset" w:color="auto" w:sz="6" w:space="0"/>
            </w:tcBorders>
          </w:tcPr>
          <w:p w14:paraId="3442A32F">
            <w:pPr>
              <w:rPr>
                <w:rFonts w:ascii="Times New Roman" w:hAnsi="Times New Roman" w:cs="Times New Roman"/>
                <w:sz w:val="24"/>
                <w:szCs w:val="24"/>
              </w:rPr>
            </w:pPr>
            <w:r>
              <w:rPr>
                <w:rFonts w:ascii="Times New Roman" w:hAnsi="Times New Roman" w:cs="Times New Roman"/>
                <w:sz w:val="24"/>
                <w:szCs w:val="24"/>
              </w:rPr>
              <w:t>8</w:t>
            </w:r>
          </w:p>
        </w:tc>
        <w:tc>
          <w:tcPr>
            <w:tcBorders>
              <w:top w:val="outset" w:color="auto" w:sz="6" w:space="0"/>
              <w:left w:val="outset" w:color="auto" w:sz="6" w:space="0"/>
              <w:bottom w:val="outset" w:color="auto" w:sz="6" w:space="0"/>
              <w:right w:val="outset" w:color="auto" w:sz="6" w:space="0"/>
            </w:tcBorders>
            <w:vAlign w:val="center"/>
          </w:tcPr>
          <w:p w14:paraId="058C1BF8">
            <w:pPr>
              <w:rPr>
                <w:rFonts w:ascii="Times New Roman" w:hAnsi="Times New Roman" w:cs="Times New Roman"/>
                <w:sz w:val="24"/>
                <w:szCs w:val="24"/>
              </w:rPr>
            </w:pPr>
            <w:r>
              <w:rPr>
                <w:rFonts w:ascii="Times New Roman" w:hAnsi="Times New Roman" w:cs="Times New Roman"/>
                <w:sz w:val="24"/>
                <w:szCs w:val="24"/>
              </w:rPr>
              <w:t>9</w:t>
            </w:r>
          </w:p>
        </w:tc>
        <w:tc>
          <w:tcPr>
            <w:tcBorders>
              <w:top w:val="outset" w:color="auto" w:sz="6" w:space="0"/>
              <w:left w:val="outset" w:color="auto" w:sz="6" w:space="0"/>
              <w:bottom w:val="outset" w:color="auto" w:sz="6" w:space="0"/>
              <w:right w:val="outset" w:color="auto" w:sz="6" w:space="0"/>
            </w:tcBorders>
            <w:vAlign w:val="center"/>
          </w:tcPr>
          <w:p w14:paraId="42DE6E7A">
            <w:pPr>
              <w:rPr>
                <w:rFonts w:ascii="Times New Roman" w:hAnsi="Times New Roman" w:cs="Times New Roman"/>
                <w:sz w:val="24"/>
                <w:szCs w:val="24"/>
              </w:rPr>
            </w:pPr>
            <w:r>
              <w:rPr>
                <w:rFonts w:ascii="Times New Roman" w:hAnsi="Times New Roman" w:cs="Times New Roman"/>
                <w:sz w:val="24"/>
                <w:szCs w:val="24"/>
              </w:rPr>
              <w:t>38</w:t>
            </w:r>
          </w:p>
        </w:tc>
        <w:tc>
          <w:tcPr>
            <w:tcBorders>
              <w:top w:val="outset" w:color="auto" w:sz="6" w:space="0"/>
              <w:left w:val="outset" w:color="auto" w:sz="6" w:space="0"/>
              <w:bottom w:val="outset" w:color="auto" w:sz="6" w:space="0"/>
              <w:right w:val="outset" w:color="auto" w:sz="6" w:space="0"/>
            </w:tcBorders>
            <w:vAlign w:val="center"/>
          </w:tcPr>
          <w:p w14:paraId="39B91532">
            <w:pPr>
              <w:rPr>
                <w:rFonts w:ascii="Times New Roman" w:hAnsi="Times New Roman" w:cs="Times New Roman"/>
                <w:sz w:val="24"/>
                <w:szCs w:val="24"/>
              </w:rPr>
            </w:pPr>
            <w:r>
              <w:rPr>
                <w:rFonts w:ascii="Times New Roman" w:hAnsi="Times New Roman" w:cs="Times New Roman"/>
                <w:sz w:val="24"/>
                <w:szCs w:val="24"/>
              </w:rPr>
              <w:t>33</w:t>
            </w:r>
          </w:p>
        </w:tc>
        <w:tc>
          <w:tcPr>
            <w:tcBorders>
              <w:top w:val="outset" w:color="auto" w:sz="6" w:space="0"/>
              <w:left w:val="outset" w:color="auto" w:sz="6" w:space="0"/>
              <w:bottom w:val="outset" w:color="auto" w:sz="6" w:space="0"/>
              <w:right w:val="outset" w:color="auto" w:sz="6" w:space="0"/>
            </w:tcBorders>
            <w:vAlign w:val="center"/>
          </w:tcPr>
          <w:p w14:paraId="2EBDBF3D">
            <w:pPr>
              <w:rPr>
                <w:rFonts w:ascii="Times New Roman" w:hAnsi="Times New Roman" w:cs="Times New Roman"/>
                <w:sz w:val="24"/>
                <w:szCs w:val="24"/>
              </w:rPr>
            </w:pPr>
            <w:r>
              <w:rPr>
                <w:rFonts w:ascii="Times New Roman" w:hAnsi="Times New Roman" w:cs="Times New Roman"/>
                <w:sz w:val="24"/>
                <w:szCs w:val="24"/>
              </w:rPr>
              <w:t>72</w:t>
            </w:r>
          </w:p>
        </w:tc>
        <w:tc>
          <w:tcPr>
            <w:tcBorders>
              <w:top w:val="outset" w:color="auto" w:sz="6" w:space="0"/>
              <w:left w:val="outset" w:color="auto" w:sz="6" w:space="0"/>
              <w:bottom w:val="outset" w:color="auto" w:sz="6" w:space="0"/>
              <w:right w:val="outset" w:color="auto" w:sz="6" w:space="0"/>
            </w:tcBorders>
            <w:vAlign w:val="center"/>
          </w:tcPr>
          <w:p w14:paraId="284823EF">
            <w:pPr>
              <w:rPr>
                <w:rFonts w:ascii="Times New Roman" w:hAnsi="Times New Roman" w:cs="Times New Roman"/>
                <w:sz w:val="24"/>
                <w:szCs w:val="24"/>
              </w:rPr>
            </w:pPr>
            <w:r>
              <w:rPr>
                <w:rFonts w:ascii="Times New Roman" w:hAnsi="Times New Roman" w:cs="Times New Roman"/>
                <w:sz w:val="24"/>
                <w:szCs w:val="24"/>
              </w:rPr>
              <w:t>ON</w:t>
            </w:r>
          </w:p>
        </w:tc>
      </w:tr>
      <w:tr w14:paraId="3DAC1A68">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Borders>
              <w:top w:val="outset" w:color="auto" w:sz="6" w:space="0"/>
              <w:left w:val="outset" w:color="auto" w:sz="6" w:space="0"/>
              <w:bottom w:val="outset" w:color="auto" w:sz="6" w:space="0"/>
              <w:right w:val="outset" w:color="auto" w:sz="6" w:space="0"/>
            </w:tcBorders>
          </w:tcPr>
          <w:p w14:paraId="293DDB73">
            <w:pPr>
              <w:rPr>
                <w:rFonts w:ascii="Times New Roman" w:hAnsi="Times New Roman" w:cs="Times New Roman"/>
                <w:sz w:val="24"/>
                <w:szCs w:val="24"/>
              </w:rPr>
            </w:pPr>
            <w:r>
              <w:rPr>
                <w:rFonts w:ascii="Times New Roman" w:hAnsi="Times New Roman" w:cs="Times New Roman"/>
                <w:sz w:val="24"/>
                <w:szCs w:val="24"/>
              </w:rPr>
              <w:t>9</w:t>
            </w:r>
          </w:p>
        </w:tc>
        <w:tc>
          <w:tcPr>
            <w:tcBorders>
              <w:top w:val="outset" w:color="auto" w:sz="6" w:space="0"/>
              <w:left w:val="outset" w:color="auto" w:sz="6" w:space="0"/>
              <w:bottom w:val="outset" w:color="auto" w:sz="6" w:space="0"/>
              <w:right w:val="outset" w:color="auto" w:sz="6" w:space="0"/>
            </w:tcBorders>
            <w:vAlign w:val="center"/>
          </w:tcPr>
          <w:p w14:paraId="5B744DA0">
            <w:pPr>
              <w:rPr>
                <w:rFonts w:ascii="Times New Roman" w:hAnsi="Times New Roman" w:cs="Times New Roman"/>
                <w:sz w:val="24"/>
                <w:szCs w:val="24"/>
              </w:rPr>
            </w:pPr>
            <w:r>
              <w:rPr>
                <w:rFonts w:ascii="Times New Roman" w:hAnsi="Times New Roman" w:cs="Times New Roman"/>
                <w:sz w:val="24"/>
                <w:szCs w:val="24"/>
              </w:rPr>
              <w:t>10</w:t>
            </w:r>
          </w:p>
        </w:tc>
        <w:tc>
          <w:tcPr>
            <w:tcBorders>
              <w:top w:val="outset" w:color="auto" w:sz="6" w:space="0"/>
              <w:left w:val="outset" w:color="auto" w:sz="6" w:space="0"/>
              <w:bottom w:val="outset" w:color="auto" w:sz="6" w:space="0"/>
              <w:right w:val="outset" w:color="auto" w:sz="6" w:space="0"/>
            </w:tcBorders>
            <w:vAlign w:val="center"/>
          </w:tcPr>
          <w:p w14:paraId="7FD05F20">
            <w:pPr>
              <w:rPr>
                <w:rFonts w:ascii="Times New Roman" w:hAnsi="Times New Roman" w:cs="Times New Roman"/>
                <w:sz w:val="24"/>
                <w:szCs w:val="24"/>
              </w:rPr>
            </w:pPr>
            <w:r>
              <w:rPr>
                <w:rFonts w:ascii="Times New Roman" w:hAnsi="Times New Roman" w:cs="Times New Roman"/>
                <w:sz w:val="24"/>
                <w:szCs w:val="24"/>
              </w:rPr>
              <w:t>74</w:t>
            </w:r>
          </w:p>
        </w:tc>
        <w:tc>
          <w:tcPr>
            <w:tcBorders>
              <w:top w:val="outset" w:color="auto" w:sz="6" w:space="0"/>
              <w:left w:val="outset" w:color="auto" w:sz="6" w:space="0"/>
              <w:bottom w:val="outset" w:color="auto" w:sz="6" w:space="0"/>
              <w:right w:val="outset" w:color="auto" w:sz="6" w:space="0"/>
            </w:tcBorders>
            <w:vAlign w:val="center"/>
          </w:tcPr>
          <w:p w14:paraId="6490841A">
            <w:pPr>
              <w:rPr>
                <w:rFonts w:ascii="Times New Roman" w:hAnsi="Times New Roman" w:cs="Times New Roman"/>
                <w:sz w:val="24"/>
                <w:szCs w:val="24"/>
              </w:rPr>
            </w:pPr>
            <w:r>
              <w:rPr>
                <w:rFonts w:ascii="Times New Roman" w:hAnsi="Times New Roman" w:cs="Times New Roman"/>
                <w:sz w:val="24"/>
                <w:szCs w:val="24"/>
              </w:rPr>
              <w:t>40</w:t>
            </w:r>
          </w:p>
        </w:tc>
        <w:tc>
          <w:tcPr>
            <w:tcBorders>
              <w:top w:val="outset" w:color="auto" w:sz="6" w:space="0"/>
              <w:left w:val="outset" w:color="auto" w:sz="6" w:space="0"/>
              <w:bottom w:val="outset" w:color="auto" w:sz="6" w:space="0"/>
              <w:right w:val="outset" w:color="auto" w:sz="6" w:space="0"/>
            </w:tcBorders>
            <w:vAlign w:val="center"/>
          </w:tcPr>
          <w:p w14:paraId="7C9E3703">
            <w:pPr>
              <w:rPr>
                <w:rFonts w:ascii="Times New Roman" w:hAnsi="Times New Roman" w:cs="Times New Roman"/>
                <w:sz w:val="24"/>
                <w:szCs w:val="24"/>
              </w:rPr>
            </w:pPr>
            <w:r>
              <w:rPr>
                <w:rFonts w:ascii="Times New Roman" w:hAnsi="Times New Roman" w:cs="Times New Roman"/>
                <w:sz w:val="24"/>
                <w:szCs w:val="24"/>
              </w:rPr>
              <w:t>83</w:t>
            </w:r>
          </w:p>
        </w:tc>
        <w:tc>
          <w:tcPr>
            <w:tcBorders>
              <w:top w:val="outset" w:color="auto" w:sz="6" w:space="0"/>
              <w:left w:val="outset" w:color="auto" w:sz="6" w:space="0"/>
              <w:bottom w:val="outset" w:color="auto" w:sz="6" w:space="0"/>
              <w:right w:val="outset" w:color="auto" w:sz="6" w:space="0"/>
            </w:tcBorders>
            <w:vAlign w:val="center"/>
          </w:tcPr>
          <w:p w14:paraId="0E27ACD0">
            <w:pPr>
              <w:rPr>
                <w:rFonts w:ascii="Times New Roman" w:hAnsi="Times New Roman" w:cs="Times New Roman"/>
                <w:sz w:val="24"/>
                <w:szCs w:val="24"/>
              </w:rPr>
            </w:pPr>
            <w:r>
              <w:rPr>
                <w:rFonts w:ascii="Times New Roman" w:hAnsi="Times New Roman" w:cs="Times New Roman"/>
                <w:sz w:val="24"/>
                <w:szCs w:val="24"/>
              </w:rPr>
              <w:t>OFF</w:t>
            </w:r>
          </w:p>
        </w:tc>
      </w:tr>
      <w:tr w14:paraId="2FFD14B6">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Borders>
              <w:top w:val="outset" w:color="auto" w:sz="6" w:space="0"/>
              <w:left w:val="outset" w:color="auto" w:sz="6" w:space="0"/>
              <w:bottom w:val="outset" w:color="auto" w:sz="6" w:space="0"/>
              <w:right w:val="outset" w:color="auto" w:sz="6" w:space="0"/>
            </w:tcBorders>
          </w:tcPr>
          <w:p w14:paraId="317765D2">
            <w:pPr>
              <w:rPr>
                <w:rFonts w:ascii="Times New Roman" w:hAnsi="Times New Roman" w:cs="Times New Roman"/>
                <w:sz w:val="24"/>
                <w:szCs w:val="24"/>
              </w:rPr>
            </w:pPr>
            <w:r>
              <w:rPr>
                <w:rFonts w:ascii="Times New Roman" w:hAnsi="Times New Roman" w:cs="Times New Roman"/>
                <w:sz w:val="24"/>
                <w:szCs w:val="24"/>
              </w:rPr>
              <w:t>10</w:t>
            </w:r>
          </w:p>
        </w:tc>
        <w:tc>
          <w:tcPr>
            <w:tcBorders>
              <w:top w:val="outset" w:color="auto" w:sz="6" w:space="0"/>
              <w:left w:val="outset" w:color="auto" w:sz="6" w:space="0"/>
              <w:bottom w:val="outset" w:color="auto" w:sz="6" w:space="0"/>
              <w:right w:val="outset" w:color="auto" w:sz="6" w:space="0"/>
            </w:tcBorders>
            <w:vAlign w:val="center"/>
          </w:tcPr>
          <w:p w14:paraId="6771DC04">
            <w:pPr>
              <w:rPr>
                <w:rFonts w:ascii="Times New Roman" w:hAnsi="Times New Roman" w:cs="Times New Roman"/>
                <w:sz w:val="24"/>
                <w:szCs w:val="24"/>
              </w:rPr>
            </w:pPr>
            <w:r>
              <w:rPr>
                <w:rFonts w:ascii="Times New Roman" w:hAnsi="Times New Roman" w:cs="Times New Roman"/>
                <w:sz w:val="24"/>
                <w:szCs w:val="24"/>
              </w:rPr>
              <w:t>11</w:t>
            </w:r>
          </w:p>
        </w:tc>
        <w:tc>
          <w:tcPr>
            <w:tcBorders>
              <w:top w:val="outset" w:color="auto" w:sz="6" w:space="0"/>
              <w:left w:val="outset" w:color="auto" w:sz="6" w:space="0"/>
              <w:bottom w:val="outset" w:color="auto" w:sz="6" w:space="0"/>
              <w:right w:val="outset" w:color="auto" w:sz="6" w:space="0"/>
            </w:tcBorders>
            <w:vAlign w:val="center"/>
          </w:tcPr>
          <w:p w14:paraId="3D1E8630">
            <w:pPr>
              <w:rPr>
                <w:rFonts w:ascii="Times New Roman" w:hAnsi="Times New Roman" w:cs="Times New Roman"/>
                <w:sz w:val="24"/>
                <w:szCs w:val="24"/>
              </w:rPr>
            </w:pPr>
            <w:r>
              <w:rPr>
                <w:rFonts w:ascii="Times New Roman" w:hAnsi="Times New Roman" w:cs="Times New Roman"/>
                <w:sz w:val="24"/>
                <w:szCs w:val="24"/>
              </w:rPr>
              <w:t>53</w:t>
            </w:r>
          </w:p>
        </w:tc>
        <w:tc>
          <w:tcPr>
            <w:tcBorders>
              <w:top w:val="outset" w:color="auto" w:sz="6" w:space="0"/>
              <w:left w:val="outset" w:color="auto" w:sz="6" w:space="0"/>
              <w:bottom w:val="outset" w:color="auto" w:sz="6" w:space="0"/>
              <w:right w:val="outset" w:color="auto" w:sz="6" w:space="0"/>
            </w:tcBorders>
            <w:vAlign w:val="center"/>
          </w:tcPr>
          <w:p w14:paraId="68ED1958">
            <w:pPr>
              <w:rPr>
                <w:rFonts w:ascii="Times New Roman" w:hAnsi="Times New Roman" w:cs="Times New Roman"/>
                <w:sz w:val="24"/>
                <w:szCs w:val="24"/>
              </w:rPr>
            </w:pPr>
            <w:r>
              <w:rPr>
                <w:rFonts w:ascii="Times New Roman" w:hAnsi="Times New Roman" w:cs="Times New Roman"/>
                <w:sz w:val="24"/>
                <w:szCs w:val="24"/>
              </w:rPr>
              <w:t>33</w:t>
            </w:r>
          </w:p>
        </w:tc>
        <w:tc>
          <w:tcPr>
            <w:tcBorders>
              <w:top w:val="outset" w:color="auto" w:sz="6" w:space="0"/>
              <w:left w:val="outset" w:color="auto" w:sz="6" w:space="0"/>
              <w:bottom w:val="outset" w:color="auto" w:sz="6" w:space="0"/>
              <w:right w:val="outset" w:color="auto" w:sz="6" w:space="0"/>
            </w:tcBorders>
            <w:vAlign w:val="center"/>
          </w:tcPr>
          <w:p w14:paraId="7BBDA3B6">
            <w:pPr>
              <w:rPr>
                <w:rFonts w:ascii="Times New Roman" w:hAnsi="Times New Roman" w:cs="Times New Roman"/>
                <w:sz w:val="24"/>
                <w:szCs w:val="24"/>
              </w:rPr>
            </w:pPr>
            <w:r>
              <w:rPr>
                <w:rFonts w:ascii="Times New Roman" w:hAnsi="Times New Roman" w:cs="Times New Roman"/>
                <w:sz w:val="24"/>
                <w:szCs w:val="24"/>
              </w:rPr>
              <w:t>40</w:t>
            </w:r>
          </w:p>
        </w:tc>
        <w:tc>
          <w:tcPr>
            <w:tcBorders>
              <w:top w:val="outset" w:color="auto" w:sz="6" w:space="0"/>
              <w:left w:val="outset" w:color="auto" w:sz="6" w:space="0"/>
              <w:bottom w:val="outset" w:color="auto" w:sz="6" w:space="0"/>
              <w:right w:val="outset" w:color="auto" w:sz="6" w:space="0"/>
            </w:tcBorders>
            <w:vAlign w:val="center"/>
          </w:tcPr>
          <w:p w14:paraId="6628A3E9">
            <w:pPr>
              <w:rPr>
                <w:rFonts w:ascii="Times New Roman" w:hAnsi="Times New Roman" w:cs="Times New Roman"/>
                <w:sz w:val="24"/>
                <w:szCs w:val="24"/>
              </w:rPr>
            </w:pPr>
            <w:r>
              <w:rPr>
                <w:rFonts w:ascii="Times New Roman" w:hAnsi="Times New Roman" w:cs="Times New Roman"/>
                <w:sz w:val="24"/>
                <w:szCs w:val="24"/>
              </w:rPr>
              <w:t>OFF</w:t>
            </w:r>
          </w:p>
        </w:tc>
      </w:tr>
      <w:tr w14:paraId="2C8CDC5A">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Borders>
              <w:top w:val="outset" w:color="auto" w:sz="6" w:space="0"/>
              <w:left w:val="outset" w:color="auto" w:sz="6" w:space="0"/>
              <w:bottom w:val="outset" w:color="auto" w:sz="6" w:space="0"/>
              <w:right w:val="outset" w:color="auto" w:sz="6" w:space="0"/>
            </w:tcBorders>
          </w:tcPr>
          <w:p w14:paraId="1B83A46C">
            <w:pPr>
              <w:rPr>
                <w:rFonts w:ascii="Times New Roman" w:hAnsi="Times New Roman" w:cs="Times New Roman"/>
                <w:sz w:val="24"/>
                <w:szCs w:val="24"/>
              </w:rPr>
            </w:pPr>
            <w:r>
              <w:rPr>
                <w:rFonts w:ascii="Times New Roman" w:hAnsi="Times New Roman" w:cs="Times New Roman"/>
                <w:sz w:val="24"/>
                <w:szCs w:val="24"/>
              </w:rPr>
              <w:t>11</w:t>
            </w:r>
          </w:p>
        </w:tc>
        <w:tc>
          <w:tcPr>
            <w:tcBorders>
              <w:top w:val="outset" w:color="auto" w:sz="6" w:space="0"/>
              <w:left w:val="outset" w:color="auto" w:sz="6" w:space="0"/>
              <w:bottom w:val="outset" w:color="auto" w:sz="6" w:space="0"/>
              <w:right w:val="outset" w:color="auto" w:sz="6" w:space="0"/>
            </w:tcBorders>
            <w:vAlign w:val="center"/>
          </w:tcPr>
          <w:p w14:paraId="28D940FE">
            <w:pPr>
              <w:rPr>
                <w:rFonts w:ascii="Times New Roman" w:hAnsi="Times New Roman" w:cs="Times New Roman"/>
                <w:sz w:val="24"/>
                <w:szCs w:val="24"/>
              </w:rPr>
            </w:pPr>
            <w:r>
              <w:rPr>
                <w:rFonts w:ascii="Times New Roman" w:hAnsi="Times New Roman" w:cs="Times New Roman"/>
                <w:sz w:val="24"/>
                <w:szCs w:val="24"/>
              </w:rPr>
              <w:t>12</w:t>
            </w:r>
          </w:p>
        </w:tc>
        <w:tc>
          <w:tcPr>
            <w:tcBorders>
              <w:top w:val="outset" w:color="auto" w:sz="6" w:space="0"/>
              <w:left w:val="outset" w:color="auto" w:sz="6" w:space="0"/>
              <w:bottom w:val="outset" w:color="auto" w:sz="6" w:space="0"/>
              <w:right w:val="outset" w:color="auto" w:sz="6" w:space="0"/>
            </w:tcBorders>
            <w:vAlign w:val="center"/>
          </w:tcPr>
          <w:p w14:paraId="7DE5030E">
            <w:pPr>
              <w:rPr>
                <w:rFonts w:ascii="Times New Roman" w:hAnsi="Times New Roman" w:cs="Times New Roman"/>
                <w:sz w:val="24"/>
                <w:szCs w:val="24"/>
              </w:rPr>
            </w:pPr>
            <w:r>
              <w:rPr>
                <w:rFonts w:ascii="Times New Roman" w:hAnsi="Times New Roman" w:cs="Times New Roman"/>
                <w:sz w:val="24"/>
                <w:szCs w:val="24"/>
              </w:rPr>
              <w:t>47</w:t>
            </w:r>
          </w:p>
        </w:tc>
        <w:tc>
          <w:tcPr>
            <w:tcBorders>
              <w:top w:val="outset" w:color="auto" w:sz="6" w:space="0"/>
              <w:left w:val="outset" w:color="auto" w:sz="6" w:space="0"/>
              <w:bottom w:val="outset" w:color="auto" w:sz="6" w:space="0"/>
              <w:right w:val="outset" w:color="auto" w:sz="6" w:space="0"/>
            </w:tcBorders>
            <w:vAlign w:val="center"/>
          </w:tcPr>
          <w:p w14:paraId="22DD7A15">
            <w:pPr>
              <w:rPr>
                <w:rFonts w:ascii="Times New Roman" w:hAnsi="Times New Roman" w:cs="Times New Roman"/>
                <w:sz w:val="24"/>
                <w:szCs w:val="24"/>
              </w:rPr>
            </w:pPr>
            <w:r>
              <w:rPr>
                <w:rFonts w:ascii="Times New Roman" w:hAnsi="Times New Roman" w:cs="Times New Roman"/>
                <w:sz w:val="24"/>
                <w:szCs w:val="24"/>
              </w:rPr>
              <w:t>37</w:t>
            </w:r>
          </w:p>
        </w:tc>
        <w:tc>
          <w:tcPr>
            <w:tcBorders>
              <w:top w:val="outset" w:color="auto" w:sz="6" w:space="0"/>
              <w:left w:val="outset" w:color="auto" w:sz="6" w:space="0"/>
              <w:bottom w:val="outset" w:color="auto" w:sz="6" w:space="0"/>
              <w:right w:val="outset" w:color="auto" w:sz="6" w:space="0"/>
            </w:tcBorders>
            <w:vAlign w:val="center"/>
          </w:tcPr>
          <w:p w14:paraId="6D1F961A">
            <w:pPr>
              <w:rPr>
                <w:rFonts w:ascii="Times New Roman" w:hAnsi="Times New Roman" w:cs="Times New Roman"/>
                <w:sz w:val="24"/>
                <w:szCs w:val="24"/>
              </w:rPr>
            </w:pPr>
            <w:r>
              <w:rPr>
                <w:rFonts w:ascii="Times New Roman" w:hAnsi="Times New Roman" w:cs="Times New Roman"/>
                <w:sz w:val="24"/>
                <w:szCs w:val="24"/>
              </w:rPr>
              <w:t>72</w:t>
            </w:r>
          </w:p>
        </w:tc>
        <w:tc>
          <w:tcPr>
            <w:tcBorders>
              <w:top w:val="outset" w:color="auto" w:sz="6" w:space="0"/>
              <w:left w:val="outset" w:color="auto" w:sz="6" w:space="0"/>
              <w:bottom w:val="outset" w:color="auto" w:sz="6" w:space="0"/>
              <w:right w:val="outset" w:color="auto" w:sz="6" w:space="0"/>
            </w:tcBorders>
            <w:vAlign w:val="center"/>
          </w:tcPr>
          <w:p w14:paraId="072EF20B">
            <w:pPr>
              <w:rPr>
                <w:rFonts w:ascii="Times New Roman" w:hAnsi="Times New Roman" w:cs="Times New Roman"/>
                <w:sz w:val="24"/>
                <w:szCs w:val="24"/>
              </w:rPr>
            </w:pPr>
            <w:r>
              <w:rPr>
                <w:rFonts w:ascii="Times New Roman" w:hAnsi="Times New Roman" w:cs="Times New Roman"/>
                <w:sz w:val="24"/>
                <w:szCs w:val="24"/>
              </w:rPr>
              <w:t>OFF</w:t>
            </w:r>
          </w:p>
        </w:tc>
      </w:tr>
    </w:tbl>
    <w:p w14:paraId="65506FC1">
      <w:pPr>
        <w:rPr>
          <w:rFonts w:ascii="Times New Roman" w:hAnsi="Times New Roman" w:cs="Times New Roman"/>
          <w:sz w:val="24"/>
          <w:szCs w:val="24"/>
        </w:rPr>
      </w:pPr>
      <w:r>
        <w:rPr>
          <w:rFonts w:ascii="Times New Roman" w:hAnsi="Times New Roman" w:cs="Times New Roman"/>
          <w:sz w:val="24"/>
          <w:szCs w:val="24"/>
        </w:rPr>
        <w:t>Irrigation Status:</w:t>
      </w:r>
    </w:p>
    <w:p w14:paraId="5CE9BAA1">
      <w:pPr>
        <w:rPr>
          <w:rFonts w:ascii="Times New Roman" w:hAnsi="Times New Roman" w:cs="Times New Roman"/>
          <w:sz w:val="24"/>
          <w:szCs w:val="24"/>
        </w:rPr>
      </w:pPr>
      <w:r>
        <w:rPr>
          <w:rFonts w:ascii="Times New Roman" w:hAnsi="Times New Roman" w:cs="Times New Roman"/>
          <w:sz w:val="24"/>
          <w:szCs w:val="24"/>
        </w:rPr>
        <w:t>Irrigation ON : 4</w:t>
      </w:r>
    </w:p>
    <w:p w14:paraId="0DD6354C">
      <w:pPr>
        <w:rPr>
          <w:rFonts w:ascii="Times New Roman" w:hAnsi="Times New Roman" w:cs="Times New Roman"/>
          <w:sz w:val="24"/>
          <w:szCs w:val="24"/>
        </w:rPr>
      </w:pPr>
      <w:r>
        <w:rPr>
          <w:rFonts w:ascii="Times New Roman" w:hAnsi="Times New Roman" w:cs="Times New Roman"/>
          <w:sz w:val="24"/>
          <w:szCs w:val="24"/>
        </w:rPr>
        <w:t>Irrigation OFF: 8</w:t>
      </w:r>
    </w:p>
    <w:p w14:paraId="1D200AA5">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320421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pic:cNvPicPr>
                  </pic:nvPicPr>
                  <pic:blipFill>
                    <a:blip r:embed="rId6"/>
                    <a:stretch>
                      <a:fillRect/>
                    </a:stretch>
                  </pic:blipFill>
                  <pic:spPr>
                    <a:xfrm>
                      <a:off x="0" y="0"/>
                      <a:ext cx="5731510" cy="3204210"/>
                    </a:xfrm>
                    <a:prstGeom prst="rect">
                      <a:avLst/>
                    </a:prstGeom>
                    <a:noFill/>
                    <a:ln w="12700" cap="flat" cmpd="sng">
                      <a:noFill/>
                      <a:prstDash val="solid"/>
                      <a:round/>
                    </a:ln>
                  </pic:spPr>
                </pic:pic>
              </a:graphicData>
            </a:graphic>
          </wp:inline>
        </w:drawing>
      </w:r>
    </w:p>
    <w:p w14:paraId="59340EF1">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320421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pic:cNvPicPr>
                  </pic:nvPicPr>
                  <pic:blipFill>
                    <a:blip r:embed="rId7"/>
                    <a:stretch>
                      <a:fillRect/>
                    </a:stretch>
                  </pic:blipFill>
                  <pic:spPr>
                    <a:xfrm>
                      <a:off x="0" y="0"/>
                      <a:ext cx="5731510" cy="3204210"/>
                    </a:xfrm>
                    <a:prstGeom prst="rect">
                      <a:avLst/>
                    </a:prstGeom>
                    <a:noFill/>
                    <a:ln w="12700" cap="flat" cmpd="sng">
                      <a:noFill/>
                      <a:prstDash val="solid"/>
                      <a:round/>
                    </a:ln>
                  </pic:spPr>
                </pic:pic>
              </a:graphicData>
            </a:graphic>
          </wp:inline>
        </w:drawing>
      </w:r>
    </w:p>
    <w:p w14:paraId="0B122A9D">
      <w:pPr>
        <w:rPr>
          <w:rFonts w:ascii="Times New Roman" w:hAnsi="Times New Roman" w:cs="Times New Roman"/>
          <w:sz w:val="24"/>
          <w:szCs w:val="24"/>
        </w:rPr>
      </w:pPr>
      <w:r>
        <w:rPr>
          <w:rFonts w:ascii="Times New Roman" w:hAnsi="Times New Roman" w:cs="Times New Roman"/>
          <w:sz w:val="24"/>
          <w:szCs w:val="24"/>
        </w:rPr>
        <w:t>Automated Irrigation System</w:t>
      </w:r>
    </w:p>
    <w:p w14:paraId="49EB14A5">
      <w:pPr>
        <w:rPr>
          <w:rFonts w:ascii="Times New Roman" w:hAnsi="Times New Roman" w:cs="Times New Roman"/>
          <w:sz w:val="24"/>
          <w:szCs w:val="24"/>
        </w:rPr>
      </w:pPr>
      <w:r>
        <w:rPr>
          <w:rFonts w:ascii="Times New Roman" w:hAnsi="Times New Roman" w:cs="Times New Roman"/>
          <w:sz w:val="24"/>
          <w:szCs w:val="24"/>
        </w:rPr>
        <w:t>---------------------------</w:t>
      </w:r>
    </w:p>
    <w:p w14:paraId="5D16FBE7">
      <w:pPr>
        <w:rPr>
          <w:rFonts w:ascii="Times New Roman" w:hAnsi="Times New Roman" w:cs="Times New Roman"/>
          <w:sz w:val="24"/>
          <w:szCs w:val="24"/>
        </w:rPr>
      </w:pPr>
      <w:r>
        <w:rPr>
          <w:rFonts w:ascii="Times New Roman" w:hAnsi="Times New Roman" w:cs="Times New Roman"/>
          <w:sz w:val="24"/>
          <w:szCs w:val="24"/>
        </w:rPr>
        <w:t>Reading 1: Soil Moisture = 37% -&gt;Pump ON - Irrigation started</w:t>
      </w:r>
    </w:p>
    <w:p w14:paraId="11228A7C">
      <w:pPr>
        <w:rPr>
          <w:rFonts w:ascii="Times New Roman" w:hAnsi="Times New Roman" w:cs="Times New Roman"/>
          <w:sz w:val="24"/>
          <w:szCs w:val="24"/>
        </w:rPr>
      </w:pPr>
      <w:r>
        <w:rPr>
          <w:rFonts w:ascii="Times New Roman" w:hAnsi="Times New Roman" w:cs="Times New Roman"/>
          <w:sz w:val="24"/>
          <w:szCs w:val="24"/>
        </w:rPr>
        <w:t>Reading 2: Soil Moisture = 50% -&gt;Pump OFF - Soil moisture sufficient</w:t>
      </w:r>
    </w:p>
    <w:p w14:paraId="3E6970B6">
      <w:pPr>
        <w:rPr>
          <w:rFonts w:ascii="Times New Roman" w:hAnsi="Times New Roman" w:cs="Times New Roman"/>
          <w:sz w:val="24"/>
          <w:szCs w:val="24"/>
        </w:rPr>
      </w:pPr>
      <w:r>
        <w:rPr>
          <w:rFonts w:ascii="Times New Roman" w:hAnsi="Times New Roman" w:cs="Times New Roman"/>
          <w:sz w:val="24"/>
          <w:szCs w:val="24"/>
        </w:rPr>
        <w:t>Reading 3: Soil Moisture = 63% -&gt;Pump OFF - Soil moisture sufficient</w:t>
      </w:r>
    </w:p>
    <w:p w14:paraId="77C0E46E">
      <w:pPr>
        <w:rPr>
          <w:rFonts w:ascii="Times New Roman" w:hAnsi="Times New Roman" w:cs="Times New Roman"/>
          <w:sz w:val="24"/>
          <w:szCs w:val="24"/>
        </w:rPr>
      </w:pPr>
      <w:r>
        <w:rPr>
          <w:rFonts w:ascii="Times New Roman" w:hAnsi="Times New Roman" w:cs="Times New Roman"/>
          <w:sz w:val="24"/>
          <w:szCs w:val="24"/>
        </w:rPr>
        <w:t>Reading 4: Soil Moisture = 71% -&gt;Pump OFF - Soil moisture sufficient</w:t>
      </w:r>
    </w:p>
    <w:p w14:paraId="630354FE">
      <w:pPr>
        <w:rPr>
          <w:rFonts w:ascii="Times New Roman" w:hAnsi="Times New Roman" w:cs="Times New Roman"/>
          <w:sz w:val="24"/>
          <w:szCs w:val="24"/>
        </w:rPr>
      </w:pPr>
      <w:r>
        <w:rPr>
          <w:rFonts w:ascii="Times New Roman" w:hAnsi="Times New Roman" w:cs="Times New Roman"/>
          <w:sz w:val="24"/>
          <w:szCs w:val="24"/>
        </w:rPr>
        <w:t>Reading 5: Soil Moisture = 51% -&gt;Pump OFF - Soil moisture sufficient</w:t>
      </w:r>
    </w:p>
    <w:p w14:paraId="417CACD9">
      <w:pPr>
        <w:rPr>
          <w:rFonts w:ascii="Times New Roman" w:hAnsi="Times New Roman" w:cs="Times New Roman"/>
          <w:sz w:val="24"/>
          <w:szCs w:val="24"/>
        </w:rPr>
      </w:pPr>
      <w:r>
        <w:rPr>
          <w:rFonts w:ascii="Times New Roman" w:hAnsi="Times New Roman" w:cs="Times New Roman"/>
          <w:sz w:val="24"/>
          <w:szCs w:val="24"/>
        </w:rPr>
        <w:t>Reading 6: Soil Moisture = 35% -&gt;Pump ON - Irrigation started</w:t>
      </w:r>
    </w:p>
    <w:p w14:paraId="4DCE3890">
      <w:pPr>
        <w:rPr>
          <w:rFonts w:ascii="Times New Roman" w:hAnsi="Times New Roman" w:cs="Times New Roman"/>
          <w:sz w:val="24"/>
          <w:szCs w:val="24"/>
        </w:rPr>
      </w:pPr>
      <w:r>
        <w:rPr>
          <w:rFonts w:ascii="Times New Roman" w:hAnsi="Times New Roman" w:cs="Times New Roman"/>
          <w:sz w:val="24"/>
          <w:szCs w:val="24"/>
        </w:rPr>
        <w:t>Reading 7: Soil Moisture = 49% -&gt;Pump OFF - Soil moisture sufficient</w:t>
      </w:r>
    </w:p>
    <w:p w14:paraId="3C29D510">
      <w:pPr>
        <w:rPr>
          <w:rFonts w:ascii="Times New Roman" w:hAnsi="Times New Roman" w:cs="Times New Roman"/>
          <w:sz w:val="24"/>
          <w:szCs w:val="24"/>
        </w:rPr>
      </w:pPr>
      <w:r>
        <w:rPr>
          <w:rFonts w:ascii="Times New Roman" w:hAnsi="Times New Roman" w:cs="Times New Roman"/>
          <w:sz w:val="24"/>
          <w:szCs w:val="24"/>
        </w:rPr>
        <w:t>Reading 8: Soil Moisture = 33% -&gt;Pump ON - Irrigation started</w:t>
      </w:r>
    </w:p>
    <w:p w14:paraId="1BBAE1FD">
      <w:pPr>
        <w:rPr>
          <w:rFonts w:ascii="Times New Roman" w:hAnsi="Times New Roman" w:cs="Times New Roman"/>
          <w:sz w:val="24"/>
          <w:szCs w:val="24"/>
        </w:rPr>
      </w:pPr>
      <w:r>
        <w:rPr>
          <w:rFonts w:ascii="Times New Roman" w:hAnsi="Times New Roman" w:cs="Times New Roman"/>
          <w:sz w:val="24"/>
          <w:szCs w:val="24"/>
        </w:rPr>
        <w:t>Reading 9: Soil Moisture = 38% -&gt;Pump ON - Irrigation started</w:t>
      </w:r>
    </w:p>
    <w:p w14:paraId="595A3877">
      <w:pPr>
        <w:rPr>
          <w:rFonts w:ascii="Times New Roman" w:hAnsi="Times New Roman" w:cs="Times New Roman"/>
          <w:sz w:val="24"/>
          <w:szCs w:val="24"/>
        </w:rPr>
      </w:pPr>
      <w:r>
        <w:rPr>
          <w:rFonts w:ascii="Times New Roman" w:hAnsi="Times New Roman" w:cs="Times New Roman"/>
          <w:sz w:val="24"/>
          <w:szCs w:val="24"/>
        </w:rPr>
        <w:t>Reading 10: Soil Moisture = 74% -&gt;Pump OFF - Soil moisture sufficient</w:t>
      </w:r>
    </w:p>
    <w:p w14:paraId="0C9FAF02">
      <w:pPr>
        <w:rPr>
          <w:rFonts w:ascii="Times New Roman" w:hAnsi="Times New Roman" w:cs="Times New Roman"/>
          <w:sz w:val="24"/>
          <w:szCs w:val="24"/>
        </w:rPr>
      </w:pPr>
      <w:r>
        <w:rPr>
          <w:rFonts w:ascii="Times New Roman" w:hAnsi="Times New Roman" w:cs="Times New Roman"/>
          <w:sz w:val="24"/>
          <w:szCs w:val="24"/>
        </w:rPr>
        <w:t>Reading 11: Soil Moisture = 53% -&gt;Pump OFF - Soil moisture sufficient</w:t>
      </w:r>
    </w:p>
    <w:p w14:paraId="2F3C0787">
      <w:pPr>
        <w:rPr>
          <w:rFonts w:ascii="Times New Roman" w:hAnsi="Times New Roman" w:cs="Times New Roman"/>
          <w:sz w:val="24"/>
          <w:szCs w:val="24"/>
        </w:rPr>
      </w:pPr>
      <w:r>
        <w:rPr>
          <w:rFonts w:ascii="Times New Roman" w:hAnsi="Times New Roman" w:cs="Times New Roman"/>
          <w:sz w:val="24"/>
          <w:szCs w:val="24"/>
        </w:rPr>
        <w:t>Reading 12: Soil Moisture = 47% -&gt;Pump OFF - Soil moisture sufficient</w:t>
      </w:r>
    </w:p>
    <w:p w14:paraId="36812585">
      <w:pPr>
        <w:rPr>
          <w:rFonts w:ascii="Times New Roman" w:hAnsi="Times New Roman" w:cs="Times New Roman"/>
          <w:b/>
          <w:bCs/>
          <w:sz w:val="28"/>
          <w:szCs w:val="28"/>
        </w:rPr>
      </w:pPr>
    </w:p>
    <w:p w14:paraId="3507430C">
      <w:pPr>
        <w:rPr>
          <w:rFonts w:ascii="Times New Roman" w:hAnsi="Times New Roman" w:cs="Times New Roman"/>
          <w:b/>
          <w:bCs/>
          <w:sz w:val="28"/>
          <w:szCs w:val="28"/>
        </w:rPr>
      </w:pPr>
      <w:r>
        <w:rPr>
          <w:rFonts w:ascii="Times New Roman" w:hAnsi="Times New Roman" w:cs="Times New Roman"/>
          <w:b/>
          <w:bCs/>
          <w:sz w:val="28"/>
          <w:szCs w:val="28"/>
        </w:rPr>
        <w:t>Result</w:t>
      </w:r>
    </w:p>
    <w:p w14:paraId="7C87B4AF">
      <w:pPr>
        <w:rPr>
          <w:rFonts w:ascii="Times New Roman" w:hAnsi="Times New Roman" w:cs="Times New Roman"/>
          <w:sz w:val="24"/>
          <w:szCs w:val="24"/>
        </w:rPr>
      </w:pPr>
      <w:r>
        <w:rPr>
          <w:rFonts w:ascii="Times New Roman" w:hAnsi="Times New Roman" w:cs="Times New Roman"/>
          <w:sz w:val="24"/>
          <w:szCs w:val="24"/>
        </w:rPr>
        <w:t>The IoT-based Smart Agriculture and Automated Irrigation System was successfully simulated using Python in Google Colab. The system monitored soil moisture, temperature, and humidity and automatically determined the irrigation status based on the soil moisture threshold. The experiment demonstrated the basic working principle of an IoT-based automated irrigation system.</w:t>
      </w:r>
    </w:p>
    <w:p w14:paraId="6F8958DE">
      <w:pPr>
        <w:rPr>
          <w:sz w:val="24"/>
          <w:szCs w:val="24"/>
        </w:rPr>
      </w:pPr>
    </w:p>
    <w:sectPr>
      <w:pgSz w:w="11906" w:h="16838"/>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Droid Sans">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BF205925"/>
    <w:multiLevelType w:val="multilevel"/>
    <w:tmpl w:val="BF2059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CF092B84"/>
    <w:multiLevelType w:val="multilevel"/>
    <w:tmpl w:val="CF092B8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053208E"/>
    <w:multiLevelType w:val="multilevel"/>
    <w:tmpl w:val="005320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3D62ECE"/>
    <w:multiLevelType w:val="multilevel"/>
    <w:tmpl w:val="03D62E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5B654F3"/>
    <w:multiLevelType w:val="multilevel"/>
    <w:tmpl w:val="25B654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9ADCABA"/>
    <w:multiLevelType w:val="multilevel"/>
    <w:tmpl w:val="59ADCA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2183CF9"/>
    <w:multiLevelType w:val="multilevel"/>
    <w:tmpl w:val="72183C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drawingGridHorizontalSpacing w:val="110"/>
  <w:drawingGridVerticalSpacing w:val="156"/>
  <w:displayHorizontalDrawingGridEvery w:val="0"/>
  <w:displayVerticalDrawingGridEvery w:val="1"/>
  <w:footnotePr>
    <w:footnote w:id="0"/>
    <w:footnote w:id="1"/>
  </w:footnotePr>
  <w:endnotePr>
    <w:endnote w:id="0"/>
    <w:endnote w:id="1"/>
  </w:endnotePr>
  <w:compat>
    <w:spaceForUL/>
    <w:growAutofit/>
    <w:compatSetting w:name="compatibilityMode" w:uri="http://schemas.microsoft.com/office/word" w:val="14"/>
  </w:compat>
  <w:rsids>
    <w:rsidRoot w:val="00000000"/>
    <w:rsid w:val="4A7D0844"/>
    <w:rsid w:val="4C4148F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Droid Sans" w:hAnsi="Times New Roman" w:eastAsia="Droid Sans" w:cs="Arial"/>
      <w:kern w:val="2"/>
      <w:sz w:val="22"/>
      <w:szCs w:val="22"/>
      <w:lang w:val="en-IN" w:eastAsia="en-US" w:bidi="ar-SA"/>
    </w:rPr>
  </w:style>
  <w:style w:type="paragraph" w:styleId="2">
    <w:name w:val="heading 1"/>
    <w:basedOn w:val="1"/>
    <w:next w:val="1"/>
    <w:qFormat/>
    <w:uiPriority w:val="0"/>
    <w:pPr>
      <w:keepNext/>
      <w:keepLines/>
      <w:spacing w:before="360" w:after="80"/>
      <w:outlineLvl w:val="0"/>
    </w:pPr>
    <w:rPr>
      <w:rFonts w:ascii="Droid Sans" w:hAnsi="Droid Sans" w:eastAsia="SimSun" w:cs="Times New Roman"/>
      <w:color w:val="2F5496"/>
      <w:sz w:val="40"/>
      <w:szCs w:val="40"/>
    </w:rPr>
  </w:style>
  <w:style w:type="paragraph" w:styleId="3">
    <w:name w:val="heading 2"/>
    <w:basedOn w:val="1"/>
    <w:next w:val="1"/>
    <w:qFormat/>
    <w:uiPriority w:val="0"/>
    <w:pPr>
      <w:keepNext/>
      <w:keepLines/>
      <w:spacing w:before="160" w:after="80"/>
      <w:outlineLvl w:val="1"/>
    </w:pPr>
    <w:rPr>
      <w:rFonts w:ascii="Droid Sans" w:hAnsi="Droid Sans" w:eastAsia="SimSun" w:cs="Times New Roman"/>
      <w:color w:val="2F5496"/>
      <w:sz w:val="32"/>
      <w:szCs w:val="32"/>
    </w:rPr>
  </w:style>
  <w:style w:type="paragraph" w:styleId="4">
    <w:name w:val="heading 3"/>
    <w:basedOn w:val="1"/>
    <w:next w:val="1"/>
    <w:qFormat/>
    <w:uiPriority w:val="0"/>
    <w:pPr>
      <w:keepNext/>
      <w:keepLines/>
      <w:spacing w:before="160" w:after="80"/>
      <w:outlineLvl w:val="2"/>
    </w:pPr>
    <w:rPr>
      <w:rFonts w:eastAsia="SimSun" w:cs="Times New Roman"/>
      <w:color w:val="2F5496"/>
      <w:sz w:val="28"/>
      <w:szCs w:val="28"/>
    </w:rPr>
  </w:style>
  <w:style w:type="paragraph" w:styleId="5">
    <w:name w:val="heading 4"/>
    <w:basedOn w:val="1"/>
    <w:next w:val="1"/>
    <w:qFormat/>
    <w:uiPriority w:val="0"/>
    <w:pPr>
      <w:keepNext/>
      <w:keepLines/>
      <w:spacing w:before="80" w:after="40"/>
      <w:outlineLvl w:val="3"/>
    </w:pPr>
    <w:rPr>
      <w:rFonts w:eastAsia="SimSun" w:cs="Times New Roman"/>
      <w:i/>
      <w:iCs/>
      <w:color w:val="2F5496"/>
    </w:rPr>
  </w:style>
  <w:style w:type="paragraph" w:styleId="6">
    <w:name w:val="heading 5"/>
    <w:basedOn w:val="1"/>
    <w:next w:val="1"/>
    <w:qFormat/>
    <w:uiPriority w:val="0"/>
    <w:pPr>
      <w:keepNext/>
      <w:keepLines/>
      <w:spacing w:before="80" w:after="40"/>
      <w:outlineLvl w:val="4"/>
    </w:pPr>
    <w:rPr>
      <w:rFonts w:eastAsia="SimSun" w:cs="Times New Roman"/>
      <w:color w:val="2F5496"/>
    </w:rPr>
  </w:style>
  <w:style w:type="paragraph" w:styleId="7">
    <w:name w:val="heading 6"/>
    <w:basedOn w:val="1"/>
    <w:next w:val="1"/>
    <w:qFormat/>
    <w:uiPriority w:val="0"/>
    <w:pPr>
      <w:keepNext/>
      <w:keepLines/>
      <w:spacing w:before="40" w:after="0"/>
      <w:outlineLvl w:val="5"/>
    </w:pPr>
    <w:rPr>
      <w:rFonts w:eastAsia="SimSun" w:cs="Times New Roman"/>
      <w:i/>
      <w:iCs/>
      <w:color w:val="595959"/>
    </w:rPr>
  </w:style>
  <w:style w:type="paragraph" w:styleId="8">
    <w:name w:val="heading 7"/>
    <w:basedOn w:val="1"/>
    <w:next w:val="1"/>
    <w:qFormat/>
    <w:uiPriority w:val="0"/>
    <w:pPr>
      <w:keepNext/>
      <w:keepLines/>
      <w:spacing w:before="40" w:after="0"/>
      <w:outlineLvl w:val="6"/>
    </w:pPr>
    <w:rPr>
      <w:rFonts w:eastAsia="SimSun" w:cs="Times New Roman"/>
      <w:color w:val="595959"/>
    </w:rPr>
  </w:style>
  <w:style w:type="paragraph" w:styleId="9">
    <w:name w:val="heading 8"/>
    <w:basedOn w:val="1"/>
    <w:next w:val="1"/>
    <w:uiPriority w:val="0"/>
    <w:pPr>
      <w:keepNext/>
      <w:keepLines/>
      <w:spacing w:after="0"/>
      <w:outlineLvl w:val="7"/>
    </w:pPr>
    <w:rPr>
      <w:rFonts w:eastAsia="SimSun" w:cs="Times New Roman"/>
      <w:i/>
      <w:iCs/>
      <w:color w:val="272727"/>
    </w:rPr>
  </w:style>
  <w:style w:type="paragraph" w:styleId="10">
    <w:name w:val="heading 9"/>
    <w:basedOn w:val="1"/>
    <w:next w:val="1"/>
    <w:uiPriority w:val="0"/>
    <w:pPr>
      <w:keepNext/>
      <w:keepLines/>
      <w:spacing w:after="0"/>
      <w:outlineLvl w:val="8"/>
    </w:pPr>
    <w:rPr>
      <w:rFonts w:eastAsia="SimSun" w:cs="Times New Roman"/>
      <w:color w:val="272727"/>
    </w:rPr>
  </w:style>
  <w:style w:type="character" w:default="1" w:styleId="11">
    <w:name w:val="Default Paragraph Font"/>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Subtitle"/>
    <w:basedOn w:val="1"/>
    <w:next w:val="1"/>
    <w:qFormat/>
    <w:uiPriority w:val="0"/>
    <w:rPr>
      <w:rFonts w:eastAsia="SimSun" w:cs="Times New Roman"/>
      <w:color w:val="595959"/>
      <w:spacing w:val="15"/>
      <w:sz w:val="28"/>
      <w:szCs w:val="28"/>
    </w:rPr>
  </w:style>
  <w:style w:type="paragraph" w:styleId="14">
    <w:name w:val="Title"/>
    <w:basedOn w:val="1"/>
    <w:next w:val="1"/>
    <w:qFormat/>
    <w:uiPriority w:val="0"/>
    <w:pPr>
      <w:spacing w:after="80" w:line="240" w:lineRule="auto"/>
      <w:contextualSpacing/>
    </w:pPr>
    <w:rPr>
      <w:rFonts w:ascii="Droid Sans" w:hAnsi="Droid Sans" w:eastAsia="SimSun" w:cs="Times New Roman"/>
      <w:spacing w:val="-10"/>
      <w:kern w:val="28"/>
      <w:sz w:val="56"/>
      <w:szCs w:val="56"/>
    </w:rPr>
  </w:style>
  <w:style w:type="paragraph" w:customStyle="1" w:styleId="15">
    <w:name w:val="Quote"/>
    <w:basedOn w:val="1"/>
    <w:next w:val="1"/>
    <w:qFormat/>
    <w:uiPriority w:val="0"/>
    <w:pPr>
      <w:spacing w:before="160"/>
      <w:jc w:val="center"/>
    </w:pPr>
    <w:rPr>
      <w:i/>
      <w:iCs/>
      <w:color w:val="404040"/>
    </w:rPr>
  </w:style>
  <w:style w:type="paragraph" w:customStyle="1" w:styleId="16">
    <w:name w:val="List Paragraph"/>
    <w:basedOn w:val="1"/>
    <w:qFormat/>
    <w:uiPriority w:val="0"/>
    <w:pPr>
      <w:ind w:left="720"/>
      <w:contextualSpacing/>
    </w:pPr>
  </w:style>
  <w:style w:type="character" w:customStyle="1" w:styleId="17">
    <w:name w:val="Intense Emphasis"/>
    <w:basedOn w:val="11"/>
    <w:qFormat/>
    <w:uiPriority w:val="0"/>
    <w:rPr>
      <w:i/>
      <w:iCs/>
      <w:color w:val="2F5496"/>
    </w:rPr>
  </w:style>
  <w:style w:type="paragraph" w:customStyle="1" w:styleId="18">
    <w:name w:val="Intense Quote"/>
    <w:basedOn w:val="1"/>
    <w:next w:val="1"/>
    <w:qFormat/>
    <w:uiPriority w:val="0"/>
    <w:pPr>
      <w:pBdr>
        <w:top w:val="single" w:color="2F5496" w:sz="4" w:space="10"/>
        <w:bottom w:val="single" w:color="2F5496" w:sz="4" w:space="10"/>
      </w:pBdr>
      <w:spacing w:before="360" w:after="360"/>
      <w:ind w:left="864" w:right="864"/>
      <w:jc w:val="center"/>
    </w:pPr>
    <w:rPr>
      <w:i/>
      <w:iCs/>
      <w:color w:val="2F5496"/>
    </w:rPr>
  </w:style>
  <w:style w:type="character" w:customStyle="1" w:styleId="19">
    <w:name w:val="Intense Reference"/>
    <w:basedOn w:val="11"/>
    <w:qFormat/>
    <w:uiPriority w:val="0"/>
    <w:rPr>
      <w:b/>
      <w:bCs/>
      <w:smallCaps/>
      <w:color w:val="2F5496"/>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Normal.eit</Template>
  <Pages>11</Pages>
  <Words>1041</Words>
  <Characters>6614</Characters>
  <Lines>339</Lines>
  <Paragraphs>291</Paragraphs>
  <TotalTime>6</TotalTime>
  <ScaleCrop>false</ScaleCrop>
  <LinksUpToDate>false</LinksUpToDate>
  <CharactersWithSpaces>7595</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2026-08-17T08:53:00Z</dcterms:created>
  <dc:creator>busireddy masanaveena</dc:creator>
  <cp:lastModifiedBy>USER</cp:lastModifiedBy>
  <dcterms:modified xsi:type="dcterms:W3CDTF">2026-09-02T03:44:07Z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eyJoZGlkIjoiNTA2YTZkYzY5YTM2MGFlNWFlOTQ5MTY4M2UwMWE0NWMifQ==</vt:lpwstr>
  </property>
  <property fmtid="{D5CDD505-2E9C-101B-9397-08002B2CF9AE}" pid="3" name="KSOProductBuildVer">
    <vt:lpwstr>1033-12.1.0.28032</vt:lpwstr>
  </property>
  <property fmtid="{D5CDD505-2E9C-101B-9397-08002B2CF9AE}" pid="4" name="ICV">
    <vt:lpwstr>DB52304820F14C6DB5D69FEA9932E673_13</vt:lpwstr>
  </property>
</Properties>
</file>