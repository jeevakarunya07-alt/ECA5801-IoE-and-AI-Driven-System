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1D5EA3">
      <w:pPr>
        <w:jc w:val="center"/>
        <w:rPr>
          <w:rFonts w:ascii="Times New Roman" w:hAnsi="Times New Roman" w:cs="Times New Roman"/>
          <w:b/>
          <w:bCs/>
          <w:sz w:val="28"/>
          <w:szCs w:val="28"/>
        </w:rPr>
      </w:pPr>
      <w:r>
        <w:rPr>
          <w:rFonts w:ascii="Times New Roman" w:hAnsi="Times New Roman" w:cs="Times New Roman"/>
          <w:b/>
          <w:bCs/>
          <w:sz w:val="28"/>
          <w:szCs w:val="28"/>
        </w:rPr>
        <w:t>Experiment No: 9</w:t>
      </w:r>
    </w:p>
    <w:p w14:paraId="3D810187">
      <w:pPr>
        <w:jc w:val="center"/>
        <w:rPr>
          <w:rFonts w:hint="default" w:ascii="Times New Roman" w:hAnsi="Times New Roman" w:cs="Times New Roman"/>
          <w:sz w:val="28"/>
          <w:szCs w:val="28"/>
          <w:lang w:val="en-US"/>
        </w:rPr>
      </w:pPr>
      <w:r>
        <w:rPr>
          <w:rFonts w:ascii="Times New Roman" w:hAnsi="Times New Roman" w:cs="Times New Roman"/>
          <w:b/>
          <w:bCs/>
          <w:sz w:val="28"/>
          <w:szCs w:val="28"/>
        </w:rPr>
        <w:t xml:space="preserve">AI-Based Traffic Prediction Using Python (Google Colab) </w:t>
      </w:r>
      <w:bookmarkStart w:id="0" w:name="_GoBack"/>
      <w:bookmarkEnd w:id="0"/>
    </w:p>
    <w:p w14:paraId="375BF75F">
      <w:pPr>
        <w:rPr>
          <w:rFonts w:ascii="Times New Roman" w:hAnsi="Times New Roman" w:cs="Times New Roman"/>
          <w:b/>
          <w:bCs/>
          <w:sz w:val="28"/>
          <w:szCs w:val="28"/>
        </w:rPr>
      </w:pPr>
      <w:r>
        <w:rPr>
          <w:rFonts w:ascii="Times New Roman" w:hAnsi="Times New Roman" w:cs="Times New Roman"/>
          <w:b/>
          <w:bCs/>
          <w:sz w:val="28"/>
          <w:szCs w:val="28"/>
        </w:rPr>
        <w:t>Aim</w:t>
      </w:r>
    </w:p>
    <w:p w14:paraId="6E2C8363">
      <w:pPr>
        <w:rPr>
          <w:rFonts w:ascii="Times New Roman" w:hAnsi="Times New Roman" w:cs="Times New Roman"/>
          <w:sz w:val="24"/>
          <w:szCs w:val="24"/>
        </w:rPr>
      </w:pPr>
      <w:r>
        <w:rPr>
          <w:rFonts w:ascii="Times New Roman" w:hAnsi="Times New Roman" w:cs="Times New Roman"/>
          <w:sz w:val="24"/>
          <w:szCs w:val="24"/>
        </w:rPr>
        <w:t>To develop and evaluate a simple AI-based traffic prediction system using Python in Google Colab by comparing actual and predicted traffic values over 12 hours and visualizing the prediction performance.</w:t>
      </w:r>
    </w:p>
    <w:p w14:paraId="04E60D50">
      <w:pPr>
        <w:rPr>
          <w:rFonts w:ascii="Times New Roman" w:hAnsi="Times New Roman" w:cs="Times New Roman"/>
          <w:b/>
          <w:bCs/>
          <w:sz w:val="28"/>
          <w:szCs w:val="28"/>
        </w:rPr>
      </w:pPr>
      <w:r>
        <w:rPr>
          <w:rFonts w:ascii="Times New Roman" w:hAnsi="Times New Roman" w:cs="Times New Roman"/>
          <w:b/>
          <w:bCs/>
          <w:sz w:val="28"/>
          <w:szCs w:val="28"/>
        </w:rPr>
        <w:t>Objective</w:t>
      </w:r>
    </w:p>
    <w:p w14:paraId="2A7656A1">
      <w:pPr>
        <w:rPr>
          <w:rFonts w:ascii="Times New Roman" w:hAnsi="Times New Roman" w:cs="Times New Roman"/>
          <w:sz w:val="24"/>
          <w:szCs w:val="24"/>
        </w:rPr>
      </w:pPr>
      <w:r>
        <w:rPr>
          <w:rFonts w:ascii="Times New Roman" w:hAnsi="Times New Roman" w:cs="Times New Roman"/>
          <w:sz w:val="24"/>
          <w:szCs w:val="24"/>
        </w:rPr>
        <w:t>The objective of this experiment is to simulate traffic data collected over 12 hours and compare actual traffic values with AI-predicted traffic values. The system calculates prediction errors using MAE, MSE, RMSE, and R² score. Graphs are generated to visualize the actual and predicted traffic conditions.</w:t>
      </w:r>
    </w:p>
    <w:p w14:paraId="51E09A02">
      <w:pPr>
        <w:rPr>
          <w:rFonts w:ascii="Times New Roman" w:hAnsi="Times New Roman" w:cs="Times New Roman"/>
          <w:b/>
          <w:bCs/>
          <w:sz w:val="28"/>
          <w:szCs w:val="28"/>
        </w:rPr>
      </w:pPr>
      <w:r>
        <w:rPr>
          <w:rFonts w:ascii="Times New Roman" w:hAnsi="Times New Roman" w:cs="Times New Roman"/>
          <w:b/>
          <w:bCs/>
          <w:sz w:val="28"/>
          <w:szCs w:val="28"/>
        </w:rPr>
        <w:t>Software Requirements</w:t>
      </w:r>
    </w:p>
    <w:p w14:paraId="78D4E586">
      <w:pPr>
        <w:numPr>
          <w:ilvl w:val="0"/>
          <w:numId w:val="1"/>
        </w:numPr>
        <w:rPr>
          <w:rFonts w:ascii="Times New Roman" w:hAnsi="Times New Roman" w:cs="Times New Roman"/>
          <w:sz w:val="24"/>
          <w:szCs w:val="24"/>
        </w:rPr>
      </w:pPr>
      <w:r>
        <w:rPr>
          <w:rFonts w:ascii="Times New Roman" w:hAnsi="Times New Roman" w:cs="Times New Roman"/>
          <w:sz w:val="24"/>
          <w:szCs w:val="24"/>
        </w:rPr>
        <w:t>Google Colab</w:t>
      </w:r>
    </w:p>
    <w:p w14:paraId="09172E34">
      <w:pPr>
        <w:numPr>
          <w:ilvl w:val="0"/>
          <w:numId w:val="1"/>
        </w:numPr>
        <w:rPr>
          <w:rFonts w:ascii="Times New Roman" w:hAnsi="Times New Roman" w:cs="Times New Roman"/>
          <w:sz w:val="24"/>
          <w:szCs w:val="24"/>
        </w:rPr>
      </w:pPr>
      <w:r>
        <w:rPr>
          <w:rFonts w:ascii="Times New Roman" w:hAnsi="Times New Roman" w:cs="Times New Roman"/>
          <w:sz w:val="24"/>
          <w:szCs w:val="24"/>
        </w:rPr>
        <w:t>Python 3.x</w:t>
      </w:r>
    </w:p>
    <w:p w14:paraId="40B8CA02">
      <w:pPr>
        <w:numPr>
          <w:ilvl w:val="0"/>
          <w:numId w:val="1"/>
        </w:numPr>
        <w:rPr>
          <w:rFonts w:ascii="Times New Roman" w:hAnsi="Times New Roman" w:cs="Times New Roman"/>
          <w:sz w:val="24"/>
          <w:szCs w:val="24"/>
        </w:rPr>
      </w:pPr>
      <w:r>
        <w:rPr>
          <w:rFonts w:ascii="Times New Roman" w:hAnsi="Times New Roman" w:cs="Times New Roman"/>
          <w:sz w:val="24"/>
          <w:szCs w:val="24"/>
        </w:rPr>
        <w:t>NumPy</w:t>
      </w:r>
    </w:p>
    <w:p w14:paraId="25708815">
      <w:pPr>
        <w:numPr>
          <w:ilvl w:val="0"/>
          <w:numId w:val="1"/>
        </w:numPr>
        <w:rPr>
          <w:rFonts w:ascii="Times New Roman" w:hAnsi="Times New Roman" w:cs="Times New Roman"/>
          <w:sz w:val="24"/>
          <w:szCs w:val="24"/>
        </w:rPr>
      </w:pPr>
      <w:r>
        <w:rPr>
          <w:rFonts w:ascii="Times New Roman" w:hAnsi="Times New Roman" w:cs="Times New Roman"/>
          <w:sz w:val="24"/>
          <w:szCs w:val="24"/>
        </w:rPr>
        <w:t>Pandas</w:t>
      </w:r>
    </w:p>
    <w:p w14:paraId="31E7864C">
      <w:pPr>
        <w:numPr>
          <w:ilvl w:val="0"/>
          <w:numId w:val="1"/>
        </w:numPr>
        <w:rPr>
          <w:rFonts w:ascii="Times New Roman" w:hAnsi="Times New Roman" w:cs="Times New Roman"/>
          <w:sz w:val="24"/>
          <w:szCs w:val="24"/>
        </w:rPr>
      </w:pPr>
      <w:r>
        <w:rPr>
          <w:rFonts w:ascii="Times New Roman" w:hAnsi="Times New Roman" w:cs="Times New Roman"/>
          <w:sz w:val="24"/>
          <w:szCs w:val="24"/>
        </w:rPr>
        <w:t>Matplotlib</w:t>
      </w:r>
    </w:p>
    <w:p w14:paraId="258C3D71">
      <w:pPr>
        <w:rPr>
          <w:rFonts w:ascii="Times New Roman" w:hAnsi="Times New Roman" w:cs="Times New Roman"/>
          <w:b/>
          <w:bCs/>
          <w:sz w:val="28"/>
          <w:szCs w:val="28"/>
        </w:rPr>
      </w:pPr>
      <w:r>
        <w:rPr>
          <w:rFonts w:ascii="Times New Roman" w:hAnsi="Times New Roman" w:cs="Times New Roman"/>
          <w:b/>
          <w:bCs/>
          <w:sz w:val="28"/>
          <w:szCs w:val="28"/>
        </w:rPr>
        <w:t>Theory</w:t>
      </w:r>
    </w:p>
    <w:p w14:paraId="73A39CFC">
      <w:pPr>
        <w:rPr>
          <w:rFonts w:ascii="Times New Roman" w:hAnsi="Times New Roman" w:cs="Times New Roman"/>
          <w:sz w:val="24"/>
          <w:szCs w:val="24"/>
        </w:rPr>
      </w:pPr>
      <w:r>
        <w:rPr>
          <w:rFonts w:ascii="Times New Roman" w:hAnsi="Times New Roman" w:cs="Times New Roman"/>
          <w:sz w:val="24"/>
          <w:szCs w:val="24"/>
        </w:rPr>
        <w:t>Traffic prediction systems are used to estimate future traffic conditions and help in efficient traffic management. AI-based models can analyze traffic data and predict traffic levels. In this experiment, actual and predicted traffic values are provided for 12 hours. The prediction performance is evaluated using statistical error measures.</w:t>
      </w:r>
    </w:p>
    <w:p w14:paraId="5C681290">
      <w:pPr>
        <w:rPr>
          <w:rFonts w:ascii="Times New Roman" w:hAnsi="Times New Roman" w:cs="Times New Roman"/>
          <w:sz w:val="24"/>
          <w:szCs w:val="24"/>
        </w:rPr>
      </w:pPr>
      <w:r>
        <w:rPr>
          <w:rFonts w:ascii="Times New Roman" w:hAnsi="Times New Roman" w:cs="Times New Roman"/>
          <w:sz w:val="24"/>
          <w:szCs w:val="24"/>
        </w:rPr>
        <w:t>MAE measures the average absolute prediction error.</w:t>
      </w:r>
    </w:p>
    <w:p w14:paraId="1BDB9C57">
      <w:pPr>
        <w:rPr>
          <w:rFonts w:ascii="Times New Roman" w:hAnsi="Times New Roman" w:cs="Times New Roman"/>
          <w:sz w:val="24"/>
          <w:szCs w:val="24"/>
        </w:rPr>
      </w:pPr>
      <w:r>
        <w:rPr>
          <w:rFonts w:ascii="Times New Roman" w:hAnsi="Times New Roman" w:cs="Times New Roman"/>
          <w:sz w:val="24"/>
          <w:szCs w:val="24"/>
        </w:rPr>
        <w:t>MSE calculates the average squared prediction error.</w:t>
      </w:r>
    </w:p>
    <w:p w14:paraId="6CA52992">
      <w:pPr>
        <w:rPr>
          <w:rFonts w:ascii="Times New Roman" w:hAnsi="Times New Roman" w:cs="Times New Roman"/>
          <w:sz w:val="24"/>
          <w:szCs w:val="24"/>
        </w:rPr>
      </w:pPr>
      <w:r>
        <w:rPr>
          <w:rFonts w:ascii="Times New Roman" w:hAnsi="Times New Roman" w:cs="Times New Roman"/>
          <w:sz w:val="24"/>
          <w:szCs w:val="24"/>
        </w:rPr>
        <w:t>RMSE represents the square root of MSE and indicates the average prediction error in the same unit as traffic.</w:t>
      </w:r>
    </w:p>
    <w:p w14:paraId="149B3ACC">
      <w:pPr>
        <w:rPr>
          <w:rFonts w:ascii="Times New Roman" w:hAnsi="Times New Roman" w:cs="Times New Roman"/>
          <w:sz w:val="24"/>
          <w:szCs w:val="24"/>
        </w:rPr>
      </w:pPr>
      <w:r>
        <w:rPr>
          <w:rFonts w:ascii="Times New Roman" w:hAnsi="Times New Roman" w:cs="Times New Roman"/>
          <w:sz w:val="24"/>
          <w:szCs w:val="24"/>
        </w:rPr>
        <w:t>R² score indicates how closely the predicted values follow the actual traffic values.</w:t>
      </w:r>
    </w:p>
    <w:p w14:paraId="525F31F6">
      <w:pPr>
        <w:rPr>
          <w:rFonts w:ascii="Times New Roman" w:hAnsi="Times New Roman" w:cs="Times New Roman"/>
          <w:b/>
          <w:bCs/>
          <w:sz w:val="28"/>
          <w:szCs w:val="28"/>
        </w:rPr>
      </w:pPr>
      <w:r>
        <w:rPr>
          <w:rFonts w:ascii="Times New Roman" w:hAnsi="Times New Roman" w:cs="Times New Roman"/>
          <w:b/>
          <w:bCs/>
          <w:sz w:val="28"/>
          <w:szCs w:val="28"/>
        </w:rPr>
        <w:t>Algorithm</w:t>
      </w:r>
    </w:p>
    <w:p w14:paraId="64BD92FA">
      <w:pPr>
        <w:numPr>
          <w:ilvl w:val="0"/>
          <w:numId w:val="2"/>
        </w:numPr>
        <w:rPr>
          <w:rFonts w:ascii="Times New Roman" w:hAnsi="Times New Roman" w:cs="Times New Roman"/>
          <w:sz w:val="24"/>
          <w:szCs w:val="24"/>
        </w:rPr>
      </w:pPr>
      <w:r>
        <w:rPr>
          <w:rFonts w:ascii="Times New Roman" w:hAnsi="Times New Roman" w:cs="Times New Roman"/>
          <w:sz w:val="24"/>
          <w:szCs w:val="24"/>
        </w:rPr>
        <w:t>Start the program.</w:t>
      </w:r>
    </w:p>
    <w:p w14:paraId="0BA689B8">
      <w:pPr>
        <w:numPr>
          <w:ilvl w:val="0"/>
          <w:numId w:val="2"/>
        </w:numPr>
        <w:rPr>
          <w:rFonts w:ascii="Times New Roman" w:hAnsi="Times New Roman" w:cs="Times New Roman"/>
          <w:sz w:val="24"/>
          <w:szCs w:val="24"/>
        </w:rPr>
      </w:pPr>
      <w:r>
        <w:rPr>
          <w:rFonts w:ascii="Times New Roman" w:hAnsi="Times New Roman" w:cs="Times New Roman"/>
          <w:sz w:val="24"/>
          <w:szCs w:val="24"/>
        </w:rPr>
        <w:t>Import NumPy, Pandas, and Matplotlib libraries.</w:t>
      </w:r>
    </w:p>
    <w:p w14:paraId="018E8CCD">
      <w:pPr>
        <w:numPr>
          <w:ilvl w:val="0"/>
          <w:numId w:val="2"/>
        </w:numPr>
        <w:rPr>
          <w:rFonts w:ascii="Times New Roman" w:hAnsi="Times New Roman" w:cs="Times New Roman"/>
          <w:sz w:val="24"/>
          <w:szCs w:val="24"/>
        </w:rPr>
      </w:pPr>
      <w:r>
        <w:rPr>
          <w:rFonts w:ascii="Times New Roman" w:hAnsi="Times New Roman" w:cs="Times New Roman"/>
          <w:sz w:val="24"/>
          <w:szCs w:val="24"/>
        </w:rPr>
        <w:t>Create traffic data for 12 hours.</w:t>
      </w:r>
    </w:p>
    <w:p w14:paraId="4795F368">
      <w:pPr>
        <w:numPr>
          <w:ilvl w:val="0"/>
          <w:numId w:val="2"/>
        </w:numPr>
        <w:rPr>
          <w:rFonts w:ascii="Times New Roman" w:hAnsi="Times New Roman" w:cs="Times New Roman"/>
          <w:sz w:val="24"/>
          <w:szCs w:val="24"/>
        </w:rPr>
      </w:pPr>
      <w:r>
        <w:rPr>
          <w:rFonts w:ascii="Times New Roman" w:hAnsi="Times New Roman" w:cs="Times New Roman"/>
          <w:sz w:val="24"/>
          <w:szCs w:val="24"/>
        </w:rPr>
        <w:t>Store actual and predicted traffic values.</w:t>
      </w:r>
    </w:p>
    <w:p w14:paraId="4058E85D">
      <w:pPr>
        <w:numPr>
          <w:ilvl w:val="0"/>
          <w:numId w:val="2"/>
        </w:numPr>
        <w:rPr>
          <w:rFonts w:ascii="Times New Roman" w:hAnsi="Times New Roman" w:cs="Times New Roman"/>
          <w:sz w:val="24"/>
          <w:szCs w:val="24"/>
        </w:rPr>
      </w:pPr>
      <w:r>
        <w:rPr>
          <w:rFonts w:ascii="Times New Roman" w:hAnsi="Times New Roman" w:cs="Times New Roman"/>
          <w:sz w:val="24"/>
          <w:szCs w:val="24"/>
        </w:rPr>
        <w:t>Calculate prediction error.</w:t>
      </w:r>
    </w:p>
    <w:p w14:paraId="727379E2">
      <w:pPr>
        <w:numPr>
          <w:ilvl w:val="0"/>
          <w:numId w:val="2"/>
        </w:numPr>
        <w:rPr>
          <w:rFonts w:ascii="Times New Roman" w:hAnsi="Times New Roman" w:cs="Times New Roman"/>
          <w:sz w:val="24"/>
          <w:szCs w:val="24"/>
        </w:rPr>
      </w:pPr>
      <w:r>
        <w:rPr>
          <w:rFonts w:ascii="Times New Roman" w:hAnsi="Times New Roman" w:cs="Times New Roman"/>
          <w:sz w:val="24"/>
          <w:szCs w:val="24"/>
        </w:rPr>
        <w:t>Calculate MAE, MSE, RMSE, and R² score.</w:t>
      </w:r>
    </w:p>
    <w:p w14:paraId="4F4DC6FC">
      <w:pPr>
        <w:numPr>
          <w:ilvl w:val="0"/>
          <w:numId w:val="2"/>
        </w:numPr>
        <w:rPr>
          <w:rFonts w:ascii="Times New Roman" w:hAnsi="Times New Roman" w:cs="Times New Roman"/>
          <w:sz w:val="24"/>
          <w:szCs w:val="24"/>
        </w:rPr>
      </w:pPr>
      <w:r>
        <w:rPr>
          <w:rFonts w:ascii="Times New Roman" w:hAnsi="Times New Roman" w:cs="Times New Roman"/>
          <w:sz w:val="24"/>
          <w:szCs w:val="24"/>
        </w:rPr>
        <w:t>Display the traffic data in a table.</w:t>
      </w:r>
    </w:p>
    <w:p w14:paraId="2C00F3F4">
      <w:pPr>
        <w:numPr>
          <w:ilvl w:val="0"/>
          <w:numId w:val="2"/>
        </w:numPr>
        <w:rPr>
          <w:rFonts w:ascii="Times New Roman" w:hAnsi="Times New Roman" w:cs="Times New Roman"/>
          <w:sz w:val="24"/>
          <w:szCs w:val="24"/>
        </w:rPr>
      </w:pPr>
      <w:r>
        <w:rPr>
          <w:rFonts w:ascii="Times New Roman" w:hAnsi="Times New Roman" w:cs="Times New Roman"/>
          <w:sz w:val="24"/>
          <w:szCs w:val="24"/>
        </w:rPr>
        <w:t>Plot actual and predicted traffic values.</w:t>
      </w:r>
    </w:p>
    <w:p w14:paraId="74C965E4">
      <w:pPr>
        <w:numPr>
          <w:ilvl w:val="0"/>
          <w:numId w:val="2"/>
        </w:numPr>
        <w:rPr>
          <w:rFonts w:ascii="Times New Roman" w:hAnsi="Times New Roman" w:cs="Times New Roman"/>
          <w:sz w:val="24"/>
          <w:szCs w:val="24"/>
        </w:rPr>
      </w:pPr>
      <w:r>
        <w:rPr>
          <w:rFonts w:ascii="Times New Roman" w:hAnsi="Times New Roman" w:cs="Times New Roman"/>
          <w:sz w:val="24"/>
          <w:szCs w:val="24"/>
        </w:rPr>
        <w:t>Plot the prediction error.</w:t>
      </w:r>
    </w:p>
    <w:p w14:paraId="5BD1155C">
      <w:pPr>
        <w:numPr>
          <w:ilvl w:val="0"/>
          <w:numId w:val="2"/>
        </w:numPr>
        <w:rPr>
          <w:rFonts w:ascii="Times New Roman" w:hAnsi="Times New Roman" w:cs="Times New Roman"/>
          <w:sz w:val="24"/>
          <w:szCs w:val="24"/>
        </w:rPr>
      </w:pPr>
      <w:r>
        <w:rPr>
          <w:rFonts w:ascii="Times New Roman" w:hAnsi="Times New Roman" w:cs="Times New Roman"/>
          <w:sz w:val="24"/>
          <w:szCs w:val="24"/>
        </w:rPr>
        <w:t>Display the performance results.</w:t>
      </w:r>
    </w:p>
    <w:p w14:paraId="2AD9275B">
      <w:pPr>
        <w:numPr>
          <w:ilvl w:val="0"/>
          <w:numId w:val="2"/>
        </w:numPr>
        <w:rPr>
          <w:rFonts w:ascii="Times New Roman" w:hAnsi="Times New Roman" w:cs="Times New Roman"/>
          <w:sz w:val="28"/>
          <w:szCs w:val="28"/>
        </w:rPr>
      </w:pPr>
      <w:r>
        <w:rPr>
          <w:rFonts w:ascii="Times New Roman" w:hAnsi="Times New Roman" w:cs="Times New Roman"/>
          <w:sz w:val="24"/>
          <w:szCs w:val="24"/>
        </w:rPr>
        <w:t>Stop the program</w:t>
      </w:r>
      <w:r>
        <w:rPr>
          <w:rFonts w:ascii="Times New Roman" w:hAnsi="Times New Roman" w:cs="Times New Roman"/>
          <w:sz w:val="28"/>
          <w:szCs w:val="28"/>
        </w:rPr>
        <w:t>.</w:t>
      </w:r>
    </w:p>
    <w:p w14:paraId="58B2653D">
      <w:pPr>
        <w:rPr>
          <w:rFonts w:ascii="Times New Roman" w:hAnsi="Times New Roman" w:cs="Times New Roman"/>
          <w:b/>
          <w:bCs/>
          <w:sz w:val="28"/>
          <w:szCs w:val="28"/>
        </w:rPr>
      </w:pPr>
      <w:r>
        <w:rPr>
          <w:rFonts w:ascii="Times New Roman" w:hAnsi="Times New Roman" w:cs="Times New Roman"/>
          <w:b/>
          <w:bCs/>
          <w:sz w:val="28"/>
          <w:szCs w:val="28"/>
        </w:rPr>
        <w:t>Flowchart</w:t>
      </w:r>
    </w:p>
    <w:p w14:paraId="417A3BCA">
      <w:pPr>
        <w:rPr>
          <w:rFonts w:ascii="Times New Roman" w:hAnsi="Times New Roman" w:cs="Times New Roman"/>
          <w:sz w:val="24"/>
          <w:szCs w:val="24"/>
        </w:rPr>
      </w:pPr>
      <w:r>
        <w:rPr>
          <w:rFonts w:ascii="Times New Roman" w:hAnsi="Times New Roman" w:cs="Times New Roman"/>
          <w:sz w:val="24"/>
          <w:szCs w:val="24"/>
        </w:rPr>
        <w:t>START</w:t>
      </w:r>
    </w:p>
    <w:p w14:paraId="75AA0B7D">
      <w:pPr>
        <w:rPr>
          <w:rFonts w:ascii="Times New Roman" w:hAnsi="Times New Roman" w:cs="Times New Roman"/>
          <w:sz w:val="24"/>
          <w:szCs w:val="24"/>
        </w:rPr>
      </w:pPr>
      <w:r>
        <w:rPr>
          <w:rFonts w:ascii="Times New Roman" w:hAnsi="Times New Roman" w:cs="Times New Roman"/>
          <w:sz w:val="24"/>
          <w:szCs w:val="24"/>
        </w:rPr>
        <w:t xml:space="preserve">   |</w:t>
      </w:r>
    </w:p>
    <w:p w14:paraId="4102DD50">
      <w:pPr>
        <w:rPr>
          <w:rFonts w:ascii="Times New Roman" w:hAnsi="Times New Roman" w:cs="Times New Roman"/>
          <w:sz w:val="24"/>
          <w:szCs w:val="24"/>
        </w:rPr>
      </w:pPr>
      <w:r>
        <w:rPr>
          <w:rFonts w:ascii="Times New Roman" w:hAnsi="Times New Roman" w:cs="Times New Roman"/>
          <w:sz w:val="24"/>
          <w:szCs w:val="24"/>
        </w:rPr>
        <w:t>Import Libraries</w:t>
      </w:r>
    </w:p>
    <w:p w14:paraId="23A26A13">
      <w:pPr>
        <w:rPr>
          <w:rFonts w:ascii="Times New Roman" w:hAnsi="Times New Roman" w:cs="Times New Roman"/>
          <w:sz w:val="24"/>
          <w:szCs w:val="24"/>
        </w:rPr>
      </w:pPr>
      <w:r>
        <w:rPr>
          <w:rFonts w:ascii="Times New Roman" w:hAnsi="Times New Roman" w:cs="Times New Roman"/>
          <w:sz w:val="24"/>
          <w:szCs w:val="24"/>
        </w:rPr>
        <w:t xml:space="preserve">   |</w:t>
      </w:r>
    </w:p>
    <w:p w14:paraId="6FE3228C">
      <w:pPr>
        <w:rPr>
          <w:rFonts w:ascii="Times New Roman" w:hAnsi="Times New Roman" w:cs="Times New Roman"/>
          <w:sz w:val="24"/>
          <w:szCs w:val="24"/>
        </w:rPr>
      </w:pPr>
      <w:r>
        <w:rPr>
          <w:rFonts w:ascii="Times New Roman" w:hAnsi="Times New Roman" w:cs="Times New Roman"/>
          <w:sz w:val="24"/>
          <w:szCs w:val="24"/>
        </w:rPr>
        <w:t>Enter 12-Hour Traffic Data</w:t>
      </w:r>
    </w:p>
    <w:p w14:paraId="07357FBD">
      <w:pPr>
        <w:rPr>
          <w:rFonts w:ascii="Times New Roman" w:hAnsi="Times New Roman" w:cs="Times New Roman"/>
          <w:sz w:val="24"/>
          <w:szCs w:val="24"/>
        </w:rPr>
      </w:pPr>
      <w:r>
        <w:rPr>
          <w:rFonts w:ascii="Times New Roman" w:hAnsi="Times New Roman" w:cs="Times New Roman"/>
          <w:sz w:val="24"/>
          <w:szCs w:val="24"/>
        </w:rPr>
        <w:t xml:space="preserve">   |</w:t>
      </w:r>
    </w:p>
    <w:p w14:paraId="6CF6C664">
      <w:pPr>
        <w:rPr>
          <w:rFonts w:ascii="Times New Roman" w:hAnsi="Times New Roman" w:cs="Times New Roman"/>
          <w:sz w:val="24"/>
          <w:szCs w:val="24"/>
        </w:rPr>
      </w:pPr>
      <w:r>
        <w:rPr>
          <w:rFonts w:ascii="Times New Roman" w:hAnsi="Times New Roman" w:cs="Times New Roman"/>
          <w:sz w:val="24"/>
          <w:szCs w:val="24"/>
        </w:rPr>
        <w:t>Compare Actual and Predicted Values</w:t>
      </w:r>
    </w:p>
    <w:p w14:paraId="179596C8">
      <w:pPr>
        <w:rPr>
          <w:rFonts w:ascii="Times New Roman" w:hAnsi="Times New Roman" w:cs="Times New Roman"/>
          <w:sz w:val="24"/>
          <w:szCs w:val="24"/>
        </w:rPr>
      </w:pPr>
      <w:r>
        <w:rPr>
          <w:rFonts w:ascii="Times New Roman" w:hAnsi="Times New Roman" w:cs="Times New Roman"/>
          <w:sz w:val="24"/>
          <w:szCs w:val="24"/>
        </w:rPr>
        <w:t xml:space="preserve">   |</w:t>
      </w:r>
    </w:p>
    <w:p w14:paraId="2DA0D0AA">
      <w:pPr>
        <w:rPr>
          <w:rFonts w:ascii="Times New Roman" w:hAnsi="Times New Roman" w:cs="Times New Roman"/>
          <w:sz w:val="24"/>
          <w:szCs w:val="24"/>
        </w:rPr>
      </w:pPr>
      <w:r>
        <w:rPr>
          <w:rFonts w:ascii="Times New Roman" w:hAnsi="Times New Roman" w:cs="Times New Roman"/>
          <w:sz w:val="24"/>
          <w:szCs w:val="24"/>
        </w:rPr>
        <w:t>Calculate Prediction Error</w:t>
      </w:r>
    </w:p>
    <w:p w14:paraId="7651B75D">
      <w:pPr>
        <w:rPr>
          <w:rFonts w:ascii="Times New Roman" w:hAnsi="Times New Roman" w:cs="Times New Roman"/>
          <w:sz w:val="24"/>
          <w:szCs w:val="24"/>
        </w:rPr>
      </w:pPr>
      <w:r>
        <w:rPr>
          <w:rFonts w:ascii="Times New Roman" w:hAnsi="Times New Roman" w:cs="Times New Roman"/>
          <w:sz w:val="24"/>
          <w:szCs w:val="24"/>
        </w:rPr>
        <w:t xml:space="preserve">   |</w:t>
      </w:r>
    </w:p>
    <w:p w14:paraId="0D3A333F">
      <w:pPr>
        <w:rPr>
          <w:rFonts w:ascii="Times New Roman" w:hAnsi="Times New Roman" w:cs="Times New Roman"/>
          <w:sz w:val="24"/>
          <w:szCs w:val="24"/>
        </w:rPr>
      </w:pPr>
      <w:r>
        <w:rPr>
          <w:rFonts w:ascii="Times New Roman" w:hAnsi="Times New Roman" w:cs="Times New Roman"/>
          <w:sz w:val="24"/>
          <w:szCs w:val="24"/>
        </w:rPr>
        <w:t>Calculate MAE, MSE, RMSE and R²</w:t>
      </w:r>
    </w:p>
    <w:p w14:paraId="7AD99D56">
      <w:pPr>
        <w:rPr>
          <w:rFonts w:ascii="Times New Roman" w:hAnsi="Times New Roman" w:cs="Times New Roman"/>
          <w:sz w:val="24"/>
          <w:szCs w:val="24"/>
        </w:rPr>
      </w:pPr>
      <w:r>
        <w:rPr>
          <w:rFonts w:ascii="Times New Roman" w:hAnsi="Times New Roman" w:cs="Times New Roman"/>
          <w:sz w:val="24"/>
          <w:szCs w:val="24"/>
        </w:rPr>
        <w:t xml:space="preserve">   |</w:t>
      </w:r>
    </w:p>
    <w:p w14:paraId="402D46F0">
      <w:pPr>
        <w:rPr>
          <w:rFonts w:ascii="Times New Roman" w:hAnsi="Times New Roman" w:cs="Times New Roman"/>
          <w:sz w:val="24"/>
          <w:szCs w:val="24"/>
        </w:rPr>
      </w:pPr>
      <w:r>
        <w:rPr>
          <w:rFonts w:ascii="Times New Roman" w:hAnsi="Times New Roman" w:cs="Times New Roman"/>
          <w:sz w:val="24"/>
          <w:szCs w:val="24"/>
        </w:rPr>
        <w:t>Generate Graphs</w:t>
      </w:r>
    </w:p>
    <w:p w14:paraId="1BB4A39F">
      <w:pPr>
        <w:rPr>
          <w:rFonts w:ascii="Times New Roman" w:hAnsi="Times New Roman" w:cs="Times New Roman"/>
          <w:sz w:val="24"/>
          <w:szCs w:val="24"/>
        </w:rPr>
      </w:pPr>
      <w:r>
        <w:rPr>
          <w:rFonts w:ascii="Times New Roman" w:hAnsi="Times New Roman" w:cs="Times New Roman"/>
          <w:sz w:val="24"/>
          <w:szCs w:val="24"/>
        </w:rPr>
        <w:t xml:space="preserve">   |</w:t>
      </w:r>
    </w:p>
    <w:p w14:paraId="2F1FE349">
      <w:pPr>
        <w:rPr>
          <w:rFonts w:ascii="Times New Roman" w:hAnsi="Times New Roman" w:cs="Times New Roman"/>
          <w:sz w:val="24"/>
          <w:szCs w:val="24"/>
        </w:rPr>
      </w:pPr>
      <w:r>
        <w:rPr>
          <w:rFonts w:ascii="Times New Roman" w:hAnsi="Times New Roman" w:cs="Times New Roman"/>
          <w:sz w:val="24"/>
          <w:szCs w:val="24"/>
        </w:rPr>
        <w:t>Display Results</w:t>
      </w:r>
    </w:p>
    <w:p w14:paraId="40570B7D">
      <w:pPr>
        <w:rPr>
          <w:rFonts w:ascii="Times New Roman" w:hAnsi="Times New Roman" w:cs="Times New Roman"/>
          <w:sz w:val="24"/>
          <w:szCs w:val="24"/>
        </w:rPr>
      </w:pPr>
      <w:r>
        <w:rPr>
          <w:rFonts w:ascii="Times New Roman" w:hAnsi="Times New Roman" w:cs="Times New Roman"/>
          <w:sz w:val="24"/>
          <w:szCs w:val="24"/>
        </w:rPr>
        <w:t xml:space="preserve">   |</w:t>
      </w:r>
    </w:p>
    <w:p w14:paraId="74DBEAAE">
      <w:pPr>
        <w:rPr>
          <w:rFonts w:ascii="Times New Roman" w:hAnsi="Times New Roman" w:cs="Times New Roman"/>
          <w:sz w:val="24"/>
          <w:szCs w:val="24"/>
        </w:rPr>
      </w:pPr>
      <w:r>
        <w:rPr>
          <w:rFonts w:ascii="Times New Roman" w:hAnsi="Times New Roman" w:cs="Times New Roman"/>
          <w:sz w:val="24"/>
          <w:szCs w:val="24"/>
        </w:rPr>
        <w:t>END</w:t>
      </w:r>
    </w:p>
    <w:p w14:paraId="0B4F877B">
      <w:pPr>
        <w:rPr>
          <w:rFonts w:ascii="Times New Roman" w:hAnsi="Times New Roman" w:cs="Times New Roman"/>
          <w:b/>
          <w:bCs/>
          <w:sz w:val="28"/>
          <w:szCs w:val="28"/>
        </w:rPr>
      </w:pPr>
      <w:r>
        <w:rPr>
          <w:rFonts w:ascii="Times New Roman" w:hAnsi="Times New Roman" w:cs="Times New Roman"/>
          <w:b/>
          <w:bCs/>
          <w:sz w:val="28"/>
          <w:szCs w:val="28"/>
        </w:rPr>
        <w:t>Program Description</w:t>
      </w:r>
    </w:p>
    <w:p w14:paraId="1E458167">
      <w:pPr>
        <w:rPr>
          <w:rFonts w:ascii="Times New Roman" w:hAnsi="Times New Roman" w:cs="Times New Roman"/>
          <w:sz w:val="24"/>
          <w:szCs w:val="24"/>
        </w:rPr>
      </w:pPr>
      <w:r>
        <w:rPr>
          <w:rFonts w:ascii="Times New Roman" w:hAnsi="Times New Roman" w:cs="Times New Roman"/>
          <w:sz w:val="24"/>
          <w:szCs w:val="24"/>
        </w:rPr>
        <w:t>The Python program simulates an AI-based traffic prediction system. Traffic values are considered for 12 hours. Actual traffic values are compared with predicted values generated by the model. The program calculates different performance metrics and generates graphs to visually analyze the prediction accuracy.</w:t>
      </w:r>
    </w:p>
    <w:p w14:paraId="624F653F">
      <w:pPr>
        <w:rPr>
          <w:rFonts w:ascii="Times New Roman" w:hAnsi="Times New Roman" w:cs="Times New Roman"/>
          <w:sz w:val="24"/>
          <w:szCs w:val="24"/>
        </w:rPr>
      </w:pPr>
      <w:r>
        <w:rPr>
          <w:rFonts w:ascii="Times New Roman" w:hAnsi="Times New Roman" w:cs="Times New Roman"/>
          <w:sz w:val="24"/>
          <w:szCs w:val="24"/>
        </w:rPr>
        <w:t>Input</w:t>
      </w:r>
    </w:p>
    <w:p w14:paraId="604F103B">
      <w:pPr>
        <w:numPr>
          <w:ilvl w:val="0"/>
          <w:numId w:val="3"/>
        </w:numPr>
        <w:rPr>
          <w:rFonts w:ascii="Times New Roman" w:hAnsi="Times New Roman" w:cs="Times New Roman"/>
          <w:sz w:val="24"/>
          <w:szCs w:val="24"/>
        </w:rPr>
      </w:pPr>
      <w:r>
        <w:rPr>
          <w:rFonts w:ascii="Times New Roman" w:hAnsi="Times New Roman" w:cs="Times New Roman"/>
          <w:sz w:val="24"/>
          <w:szCs w:val="24"/>
        </w:rPr>
        <w:t>12-hour traffic data</w:t>
      </w:r>
    </w:p>
    <w:p w14:paraId="1489A2B7">
      <w:pPr>
        <w:numPr>
          <w:ilvl w:val="0"/>
          <w:numId w:val="3"/>
        </w:numPr>
        <w:rPr>
          <w:rFonts w:ascii="Times New Roman" w:hAnsi="Times New Roman" w:cs="Times New Roman"/>
          <w:sz w:val="24"/>
          <w:szCs w:val="24"/>
        </w:rPr>
      </w:pPr>
      <w:r>
        <w:rPr>
          <w:rFonts w:ascii="Times New Roman" w:hAnsi="Times New Roman" w:cs="Times New Roman"/>
          <w:sz w:val="24"/>
          <w:szCs w:val="24"/>
        </w:rPr>
        <w:t>Actual traffic values in Mbps</w:t>
      </w:r>
    </w:p>
    <w:p w14:paraId="3C9F000A">
      <w:pPr>
        <w:numPr>
          <w:ilvl w:val="0"/>
          <w:numId w:val="3"/>
        </w:numPr>
        <w:rPr>
          <w:rFonts w:ascii="Times New Roman" w:hAnsi="Times New Roman" w:cs="Times New Roman"/>
          <w:sz w:val="24"/>
          <w:szCs w:val="24"/>
        </w:rPr>
      </w:pPr>
      <w:r>
        <w:rPr>
          <w:rFonts w:ascii="Times New Roman" w:hAnsi="Times New Roman" w:cs="Times New Roman"/>
          <w:sz w:val="24"/>
          <w:szCs w:val="24"/>
        </w:rPr>
        <w:t>Predicted traffic values in Mbps</w:t>
      </w:r>
    </w:p>
    <w:p w14:paraId="670A570B">
      <w:pPr>
        <w:rPr>
          <w:rFonts w:ascii="Times New Roman" w:hAnsi="Times New Roman" w:cs="Times New Roman"/>
          <w:sz w:val="24"/>
          <w:szCs w:val="24"/>
        </w:rPr>
      </w:pPr>
      <w:r>
        <w:rPr>
          <w:rFonts w:ascii="Times New Roman" w:hAnsi="Times New Roman" w:cs="Times New Roman"/>
          <w:sz w:val="24"/>
          <w:szCs w:val="24"/>
        </w:rPr>
        <w:t>Output</w:t>
      </w:r>
    </w:p>
    <w:p w14:paraId="3D364355">
      <w:pPr>
        <w:numPr>
          <w:ilvl w:val="0"/>
          <w:numId w:val="4"/>
        </w:numPr>
        <w:rPr>
          <w:rFonts w:ascii="Times New Roman" w:hAnsi="Times New Roman" w:cs="Times New Roman"/>
          <w:sz w:val="24"/>
          <w:szCs w:val="24"/>
        </w:rPr>
      </w:pPr>
      <w:r>
        <w:rPr>
          <w:rFonts w:ascii="Times New Roman" w:hAnsi="Times New Roman" w:cs="Times New Roman"/>
          <w:sz w:val="24"/>
          <w:szCs w:val="24"/>
        </w:rPr>
        <w:t>Traffic prediction table</w:t>
      </w:r>
    </w:p>
    <w:p w14:paraId="42B2E0E9">
      <w:pPr>
        <w:numPr>
          <w:ilvl w:val="0"/>
          <w:numId w:val="4"/>
        </w:numPr>
        <w:rPr>
          <w:rFonts w:ascii="Times New Roman" w:hAnsi="Times New Roman" w:cs="Times New Roman"/>
          <w:sz w:val="24"/>
          <w:szCs w:val="24"/>
        </w:rPr>
      </w:pPr>
      <w:r>
        <w:rPr>
          <w:rFonts w:ascii="Times New Roman" w:hAnsi="Times New Roman" w:cs="Times New Roman"/>
          <w:sz w:val="24"/>
          <w:szCs w:val="24"/>
        </w:rPr>
        <w:t>MAE</w:t>
      </w:r>
    </w:p>
    <w:p w14:paraId="51C0DDB7">
      <w:pPr>
        <w:numPr>
          <w:ilvl w:val="0"/>
          <w:numId w:val="4"/>
        </w:numPr>
        <w:rPr>
          <w:rFonts w:ascii="Times New Roman" w:hAnsi="Times New Roman" w:cs="Times New Roman"/>
          <w:sz w:val="24"/>
          <w:szCs w:val="24"/>
        </w:rPr>
      </w:pPr>
      <w:r>
        <w:rPr>
          <w:rFonts w:ascii="Times New Roman" w:hAnsi="Times New Roman" w:cs="Times New Roman"/>
          <w:sz w:val="24"/>
          <w:szCs w:val="24"/>
        </w:rPr>
        <w:t>MSE</w:t>
      </w:r>
    </w:p>
    <w:p w14:paraId="269CE199">
      <w:pPr>
        <w:numPr>
          <w:ilvl w:val="0"/>
          <w:numId w:val="4"/>
        </w:numPr>
        <w:rPr>
          <w:rFonts w:ascii="Times New Roman" w:hAnsi="Times New Roman" w:cs="Times New Roman"/>
          <w:sz w:val="24"/>
          <w:szCs w:val="24"/>
        </w:rPr>
      </w:pPr>
      <w:r>
        <w:rPr>
          <w:rFonts w:ascii="Times New Roman" w:hAnsi="Times New Roman" w:cs="Times New Roman"/>
          <w:sz w:val="24"/>
          <w:szCs w:val="24"/>
        </w:rPr>
        <w:t>RMSE</w:t>
      </w:r>
    </w:p>
    <w:p w14:paraId="222876AD">
      <w:pPr>
        <w:numPr>
          <w:ilvl w:val="0"/>
          <w:numId w:val="4"/>
        </w:numPr>
        <w:rPr>
          <w:rFonts w:ascii="Times New Roman" w:hAnsi="Times New Roman" w:cs="Times New Roman"/>
          <w:sz w:val="24"/>
          <w:szCs w:val="24"/>
        </w:rPr>
      </w:pPr>
      <w:r>
        <w:rPr>
          <w:rFonts w:ascii="Times New Roman" w:hAnsi="Times New Roman" w:cs="Times New Roman"/>
          <w:sz w:val="24"/>
          <w:szCs w:val="24"/>
        </w:rPr>
        <w:t>R² score</w:t>
      </w:r>
    </w:p>
    <w:p w14:paraId="4F7FB56B">
      <w:pPr>
        <w:numPr>
          <w:ilvl w:val="0"/>
          <w:numId w:val="4"/>
        </w:numPr>
        <w:rPr>
          <w:rFonts w:ascii="Times New Roman" w:hAnsi="Times New Roman" w:cs="Times New Roman"/>
          <w:sz w:val="24"/>
          <w:szCs w:val="24"/>
        </w:rPr>
      </w:pPr>
      <w:r>
        <w:rPr>
          <w:rFonts w:ascii="Times New Roman" w:hAnsi="Times New Roman" w:cs="Times New Roman"/>
          <w:sz w:val="24"/>
          <w:szCs w:val="24"/>
        </w:rPr>
        <w:t>Actual vs Predicted Traffic graph</w:t>
      </w:r>
    </w:p>
    <w:p w14:paraId="2EDDBC16">
      <w:pPr>
        <w:numPr>
          <w:ilvl w:val="0"/>
          <w:numId w:val="4"/>
        </w:numPr>
        <w:rPr>
          <w:rFonts w:ascii="Times New Roman" w:hAnsi="Times New Roman" w:cs="Times New Roman"/>
          <w:sz w:val="24"/>
          <w:szCs w:val="24"/>
        </w:rPr>
      </w:pPr>
      <w:r>
        <w:rPr>
          <w:rFonts w:ascii="Times New Roman" w:hAnsi="Times New Roman" w:cs="Times New Roman"/>
          <w:sz w:val="24"/>
          <w:szCs w:val="24"/>
        </w:rPr>
        <w:t>Prediction Error graph</w:t>
      </w:r>
    </w:p>
    <w:p w14:paraId="43511D88">
      <w:pPr>
        <w:numPr>
          <w:ilvl w:val="0"/>
          <w:numId w:val="4"/>
        </w:numPr>
        <w:rPr>
          <w:rFonts w:ascii="Times New Roman" w:hAnsi="Times New Roman" w:cs="Times New Roman"/>
          <w:sz w:val="24"/>
          <w:szCs w:val="24"/>
        </w:rPr>
      </w:pPr>
      <w:r>
        <w:rPr>
          <w:rFonts w:ascii="Times New Roman" w:hAnsi="Times New Roman" w:cs="Times New Roman"/>
          <w:sz w:val="24"/>
          <w:szCs w:val="24"/>
        </w:rPr>
        <w:t>Scatter plot</w:t>
      </w:r>
    </w:p>
    <w:p w14:paraId="7B602079">
      <w:pPr>
        <w:rPr>
          <w:rFonts w:ascii="Times New Roman" w:hAnsi="Times New Roman" w:cs="Times New Roman"/>
          <w:sz w:val="24"/>
          <w:szCs w:val="24"/>
        </w:rPr>
      </w:pPr>
      <w:r>
        <w:rPr>
          <w:rFonts w:ascii="Times New Roman" w:hAnsi="Times New Roman" w:cs="Times New Roman"/>
          <w:sz w:val="24"/>
          <w:szCs w:val="24"/>
        </w:rPr>
        <w:t>Observations</w:t>
      </w:r>
    </w:p>
    <w:p w14:paraId="4AD3A740">
      <w:pPr>
        <w:numPr>
          <w:ilvl w:val="0"/>
          <w:numId w:val="5"/>
        </w:numPr>
        <w:rPr>
          <w:rFonts w:ascii="Times New Roman" w:hAnsi="Times New Roman" w:cs="Times New Roman"/>
          <w:sz w:val="24"/>
          <w:szCs w:val="24"/>
        </w:rPr>
      </w:pPr>
      <w:r>
        <w:rPr>
          <w:rFonts w:ascii="Times New Roman" w:hAnsi="Times New Roman" w:cs="Times New Roman"/>
          <w:sz w:val="24"/>
          <w:szCs w:val="24"/>
        </w:rPr>
        <w:t>Predicted traffic values are close to actual traffic values.</w:t>
      </w:r>
    </w:p>
    <w:p w14:paraId="237C2C48">
      <w:pPr>
        <w:numPr>
          <w:ilvl w:val="0"/>
          <w:numId w:val="5"/>
        </w:numPr>
        <w:rPr>
          <w:rFonts w:ascii="Times New Roman" w:hAnsi="Times New Roman" w:cs="Times New Roman"/>
          <w:sz w:val="24"/>
          <w:szCs w:val="24"/>
        </w:rPr>
      </w:pPr>
      <w:r>
        <w:rPr>
          <w:rFonts w:ascii="Times New Roman" w:hAnsi="Times New Roman" w:cs="Times New Roman"/>
          <w:sz w:val="24"/>
          <w:szCs w:val="24"/>
        </w:rPr>
        <w:t>Smaller MAE and RMSE indicate better prediction accuracy.</w:t>
      </w:r>
    </w:p>
    <w:p w14:paraId="0D9678C1">
      <w:pPr>
        <w:numPr>
          <w:ilvl w:val="0"/>
          <w:numId w:val="5"/>
        </w:numPr>
        <w:rPr>
          <w:rFonts w:ascii="Times New Roman" w:hAnsi="Times New Roman" w:cs="Times New Roman"/>
          <w:sz w:val="24"/>
          <w:szCs w:val="24"/>
        </w:rPr>
      </w:pPr>
      <w:r>
        <w:rPr>
          <w:rFonts w:ascii="Times New Roman" w:hAnsi="Times New Roman" w:cs="Times New Roman"/>
          <w:sz w:val="24"/>
          <w:szCs w:val="24"/>
        </w:rPr>
        <w:t>Higher R² indicates better model performance.</w:t>
      </w:r>
    </w:p>
    <w:p w14:paraId="2F9E6118">
      <w:pPr>
        <w:numPr>
          <w:ilvl w:val="0"/>
          <w:numId w:val="5"/>
        </w:numPr>
        <w:rPr>
          <w:rFonts w:ascii="Times New Roman" w:hAnsi="Times New Roman" w:cs="Times New Roman"/>
          <w:sz w:val="24"/>
          <w:szCs w:val="24"/>
        </w:rPr>
      </w:pPr>
      <w:r>
        <w:rPr>
          <w:rFonts w:ascii="Times New Roman" w:hAnsi="Times New Roman" w:cs="Times New Roman"/>
          <w:sz w:val="24"/>
          <w:szCs w:val="24"/>
        </w:rPr>
        <w:t>Graphs clearly show the difference between actual and predicted traffic.</w:t>
      </w:r>
    </w:p>
    <w:p w14:paraId="2F0A634B">
      <w:pPr>
        <w:rPr>
          <w:rFonts w:ascii="Times New Roman" w:hAnsi="Times New Roman" w:cs="Times New Roman"/>
          <w:sz w:val="24"/>
          <w:szCs w:val="24"/>
        </w:rPr>
      </w:pPr>
      <w:r>
        <w:rPr>
          <w:rFonts w:ascii="Times New Roman" w:hAnsi="Times New Roman" w:cs="Times New Roman"/>
          <w:sz w:val="24"/>
          <w:szCs w:val="24"/>
        </w:rPr>
        <w:t>Applications</w:t>
      </w:r>
    </w:p>
    <w:p w14:paraId="101180B6">
      <w:pPr>
        <w:numPr>
          <w:ilvl w:val="0"/>
          <w:numId w:val="6"/>
        </w:numPr>
        <w:rPr>
          <w:rFonts w:ascii="Times New Roman" w:hAnsi="Times New Roman" w:cs="Times New Roman"/>
          <w:sz w:val="24"/>
          <w:szCs w:val="24"/>
        </w:rPr>
      </w:pPr>
      <w:r>
        <w:rPr>
          <w:rFonts w:ascii="Times New Roman" w:hAnsi="Times New Roman" w:cs="Times New Roman"/>
          <w:sz w:val="24"/>
          <w:szCs w:val="24"/>
        </w:rPr>
        <w:t>Smart city traffic management</w:t>
      </w:r>
    </w:p>
    <w:p w14:paraId="71B05056">
      <w:pPr>
        <w:numPr>
          <w:ilvl w:val="0"/>
          <w:numId w:val="6"/>
        </w:numPr>
        <w:rPr>
          <w:rFonts w:ascii="Times New Roman" w:hAnsi="Times New Roman" w:cs="Times New Roman"/>
          <w:sz w:val="24"/>
          <w:szCs w:val="24"/>
        </w:rPr>
      </w:pPr>
      <w:r>
        <w:rPr>
          <w:rFonts w:ascii="Times New Roman" w:hAnsi="Times New Roman" w:cs="Times New Roman"/>
          <w:sz w:val="24"/>
          <w:szCs w:val="24"/>
        </w:rPr>
        <w:t>Network traffic prediction</w:t>
      </w:r>
    </w:p>
    <w:p w14:paraId="00AAFA76">
      <w:pPr>
        <w:numPr>
          <w:ilvl w:val="0"/>
          <w:numId w:val="6"/>
        </w:numPr>
        <w:rPr>
          <w:rFonts w:ascii="Times New Roman" w:hAnsi="Times New Roman" w:cs="Times New Roman"/>
          <w:sz w:val="24"/>
          <w:szCs w:val="24"/>
        </w:rPr>
      </w:pPr>
      <w:r>
        <w:rPr>
          <w:rFonts w:ascii="Times New Roman" w:hAnsi="Times New Roman" w:cs="Times New Roman"/>
          <w:sz w:val="24"/>
          <w:szCs w:val="24"/>
        </w:rPr>
        <w:t>IoT network monitoring</w:t>
      </w:r>
    </w:p>
    <w:p w14:paraId="28A7CFB0">
      <w:pPr>
        <w:numPr>
          <w:ilvl w:val="0"/>
          <w:numId w:val="6"/>
        </w:numPr>
        <w:rPr>
          <w:rFonts w:ascii="Times New Roman" w:hAnsi="Times New Roman" w:cs="Times New Roman"/>
          <w:sz w:val="24"/>
          <w:szCs w:val="24"/>
        </w:rPr>
      </w:pPr>
      <w:r>
        <w:rPr>
          <w:rFonts w:ascii="Times New Roman" w:hAnsi="Times New Roman" w:cs="Times New Roman"/>
          <w:sz w:val="24"/>
          <w:szCs w:val="24"/>
        </w:rPr>
        <w:t>Communication network planning</w:t>
      </w:r>
    </w:p>
    <w:p w14:paraId="36F8A944">
      <w:pPr>
        <w:numPr>
          <w:ilvl w:val="0"/>
          <w:numId w:val="6"/>
        </w:numPr>
        <w:rPr>
          <w:rFonts w:ascii="Times New Roman" w:hAnsi="Times New Roman" w:cs="Times New Roman"/>
          <w:sz w:val="24"/>
          <w:szCs w:val="24"/>
        </w:rPr>
      </w:pPr>
      <w:r>
        <w:rPr>
          <w:rFonts w:ascii="Times New Roman" w:hAnsi="Times New Roman" w:cs="Times New Roman"/>
          <w:sz w:val="24"/>
          <w:szCs w:val="24"/>
        </w:rPr>
        <w:t>Traffic congestion analysis</w:t>
      </w:r>
    </w:p>
    <w:p w14:paraId="3F15B1D0">
      <w:pPr>
        <w:rPr>
          <w:rFonts w:ascii="Times New Roman" w:hAnsi="Times New Roman" w:cs="Times New Roman"/>
          <w:sz w:val="24"/>
          <w:szCs w:val="24"/>
        </w:rPr>
      </w:pPr>
      <w:r>
        <w:rPr>
          <w:rFonts w:ascii="Times New Roman" w:hAnsi="Times New Roman" w:cs="Times New Roman"/>
          <w:sz w:val="24"/>
          <w:szCs w:val="24"/>
        </w:rPr>
        <w:t>Advantages</w:t>
      </w:r>
    </w:p>
    <w:p w14:paraId="3D19E283">
      <w:pPr>
        <w:numPr>
          <w:ilvl w:val="0"/>
          <w:numId w:val="7"/>
        </w:numPr>
        <w:rPr>
          <w:rFonts w:ascii="Times New Roman" w:hAnsi="Times New Roman" w:cs="Times New Roman"/>
          <w:sz w:val="24"/>
          <w:szCs w:val="24"/>
        </w:rPr>
      </w:pPr>
      <w:r>
        <w:rPr>
          <w:rFonts w:ascii="Times New Roman" w:hAnsi="Times New Roman" w:cs="Times New Roman"/>
          <w:sz w:val="24"/>
          <w:szCs w:val="24"/>
        </w:rPr>
        <w:t>Simple and easy to implement.</w:t>
      </w:r>
    </w:p>
    <w:p w14:paraId="11F90ABD">
      <w:pPr>
        <w:numPr>
          <w:ilvl w:val="0"/>
          <w:numId w:val="7"/>
        </w:numPr>
        <w:rPr>
          <w:rFonts w:ascii="Times New Roman" w:hAnsi="Times New Roman" w:cs="Times New Roman"/>
          <w:sz w:val="24"/>
          <w:szCs w:val="24"/>
        </w:rPr>
      </w:pPr>
      <w:r>
        <w:rPr>
          <w:rFonts w:ascii="Times New Roman" w:hAnsi="Times New Roman" w:cs="Times New Roman"/>
          <w:sz w:val="24"/>
          <w:szCs w:val="24"/>
        </w:rPr>
        <w:t>Provides quantitative prediction performance.</w:t>
      </w:r>
    </w:p>
    <w:p w14:paraId="53C83C34">
      <w:pPr>
        <w:numPr>
          <w:ilvl w:val="0"/>
          <w:numId w:val="7"/>
        </w:numPr>
        <w:rPr>
          <w:rFonts w:ascii="Times New Roman" w:hAnsi="Times New Roman" w:cs="Times New Roman"/>
          <w:sz w:val="24"/>
          <w:szCs w:val="24"/>
        </w:rPr>
      </w:pPr>
      <w:r>
        <w:rPr>
          <w:rFonts w:ascii="Times New Roman" w:hAnsi="Times New Roman" w:cs="Times New Roman"/>
          <w:sz w:val="24"/>
          <w:szCs w:val="24"/>
        </w:rPr>
        <w:t>Graphical visualization improves understanding.</w:t>
      </w:r>
    </w:p>
    <w:p w14:paraId="27A8502D">
      <w:pPr>
        <w:numPr>
          <w:ilvl w:val="0"/>
          <w:numId w:val="7"/>
        </w:numPr>
        <w:rPr>
          <w:rFonts w:ascii="Times New Roman" w:hAnsi="Times New Roman" w:cs="Times New Roman"/>
          <w:sz w:val="24"/>
          <w:szCs w:val="24"/>
        </w:rPr>
      </w:pPr>
      <w:r>
        <w:rPr>
          <w:rFonts w:ascii="Times New Roman" w:hAnsi="Times New Roman" w:cs="Times New Roman"/>
          <w:sz w:val="24"/>
          <w:szCs w:val="24"/>
        </w:rPr>
        <w:t>Can be extended with real traffic datasets.</w:t>
      </w:r>
    </w:p>
    <w:p w14:paraId="65BDC75F">
      <w:pPr>
        <w:numPr>
          <w:ilvl w:val="0"/>
          <w:numId w:val="7"/>
        </w:numPr>
        <w:rPr>
          <w:rFonts w:ascii="Times New Roman" w:hAnsi="Times New Roman" w:cs="Times New Roman"/>
          <w:sz w:val="24"/>
          <w:szCs w:val="24"/>
        </w:rPr>
      </w:pPr>
      <w:r>
        <w:rPr>
          <w:rFonts w:ascii="Times New Roman" w:hAnsi="Times New Roman" w:cs="Times New Roman"/>
          <w:sz w:val="24"/>
          <w:szCs w:val="24"/>
        </w:rPr>
        <w:t>Suitable for Google Colab simulation.</w:t>
      </w:r>
    </w:p>
    <w:p w14:paraId="4141F5DD">
      <w:pPr>
        <w:rPr>
          <w:rFonts w:ascii="Times New Roman" w:hAnsi="Times New Roman" w:cs="Times New Roman"/>
          <w:sz w:val="24"/>
          <w:szCs w:val="24"/>
        </w:rPr>
      </w:pPr>
      <w:r>
        <w:rPr>
          <w:rFonts w:ascii="Times New Roman" w:hAnsi="Times New Roman" w:cs="Times New Roman"/>
          <w:sz w:val="24"/>
          <w:szCs w:val="24"/>
        </w:rPr>
        <w:t>Limitations</w:t>
      </w:r>
    </w:p>
    <w:p w14:paraId="784938D1">
      <w:pPr>
        <w:numPr>
          <w:ilvl w:val="0"/>
          <w:numId w:val="8"/>
        </w:numPr>
        <w:rPr>
          <w:rFonts w:ascii="Times New Roman" w:hAnsi="Times New Roman" w:cs="Times New Roman"/>
          <w:sz w:val="24"/>
          <w:szCs w:val="24"/>
        </w:rPr>
      </w:pPr>
      <w:r>
        <w:rPr>
          <w:rFonts w:ascii="Times New Roman" w:hAnsi="Times New Roman" w:cs="Times New Roman"/>
          <w:sz w:val="24"/>
          <w:szCs w:val="24"/>
        </w:rPr>
        <w:t>Uses a small simulated dataset.</w:t>
      </w:r>
    </w:p>
    <w:p w14:paraId="1F793AC6">
      <w:pPr>
        <w:numPr>
          <w:ilvl w:val="0"/>
          <w:numId w:val="8"/>
        </w:numPr>
        <w:rPr>
          <w:rFonts w:ascii="Times New Roman" w:hAnsi="Times New Roman" w:cs="Times New Roman"/>
          <w:sz w:val="24"/>
          <w:szCs w:val="24"/>
        </w:rPr>
      </w:pPr>
      <w:r>
        <w:rPr>
          <w:rFonts w:ascii="Times New Roman" w:hAnsi="Times New Roman" w:cs="Times New Roman"/>
          <w:sz w:val="24"/>
          <w:szCs w:val="24"/>
        </w:rPr>
        <w:t>Does not use a trained machine learning model.</w:t>
      </w:r>
    </w:p>
    <w:p w14:paraId="5D077BCB">
      <w:pPr>
        <w:numPr>
          <w:ilvl w:val="0"/>
          <w:numId w:val="8"/>
        </w:numPr>
        <w:rPr>
          <w:rFonts w:ascii="Times New Roman" w:hAnsi="Times New Roman" w:cs="Times New Roman"/>
          <w:sz w:val="24"/>
          <w:szCs w:val="24"/>
        </w:rPr>
      </w:pPr>
      <w:r>
        <w:rPr>
          <w:rFonts w:ascii="Times New Roman" w:hAnsi="Times New Roman" w:cs="Times New Roman"/>
          <w:sz w:val="24"/>
          <w:szCs w:val="24"/>
        </w:rPr>
        <w:t>Prediction accuracy depends on the given values.</w:t>
      </w:r>
    </w:p>
    <w:p w14:paraId="645F342E">
      <w:pPr>
        <w:numPr>
          <w:ilvl w:val="0"/>
          <w:numId w:val="8"/>
        </w:numPr>
        <w:rPr>
          <w:rFonts w:ascii="Times New Roman" w:hAnsi="Times New Roman" w:cs="Times New Roman"/>
          <w:sz w:val="24"/>
          <w:szCs w:val="24"/>
        </w:rPr>
      </w:pPr>
      <w:r>
        <w:rPr>
          <w:rFonts w:ascii="Times New Roman" w:hAnsi="Times New Roman" w:cs="Times New Roman"/>
          <w:sz w:val="24"/>
          <w:szCs w:val="24"/>
        </w:rPr>
        <w:t>Real-world traffic contains more complex variations.</w:t>
      </w:r>
    </w:p>
    <w:p w14:paraId="20CFFA0B">
      <w:pPr>
        <w:rPr>
          <w:rFonts w:ascii="Times New Roman" w:hAnsi="Times New Roman" w:cs="Times New Roman"/>
          <w:b/>
          <w:bCs/>
          <w:sz w:val="28"/>
          <w:szCs w:val="28"/>
        </w:rPr>
      </w:pPr>
      <w:r>
        <w:rPr>
          <w:rFonts w:ascii="Times New Roman" w:hAnsi="Times New Roman" w:cs="Times New Roman"/>
          <w:b/>
          <w:bCs/>
          <w:sz w:val="28"/>
          <w:szCs w:val="28"/>
        </w:rPr>
        <w:t>Program</w:t>
      </w:r>
    </w:p>
    <w:p w14:paraId="25832A1C">
      <w:pPr>
        <w:rPr>
          <w:rFonts w:ascii="Times New Roman" w:hAnsi="Times New Roman" w:cs="Times New Roman"/>
          <w:sz w:val="24"/>
          <w:szCs w:val="24"/>
        </w:rPr>
      </w:pPr>
      <w:r>
        <w:rPr>
          <w:rFonts w:ascii="Times New Roman" w:hAnsi="Times New Roman" w:cs="Times New Roman"/>
          <w:sz w:val="24"/>
          <w:szCs w:val="24"/>
        </w:rPr>
        <w:t># ============================================</w:t>
      </w:r>
    </w:p>
    <w:p w14:paraId="16175651">
      <w:pPr>
        <w:rPr>
          <w:rFonts w:ascii="Times New Roman" w:hAnsi="Times New Roman" w:cs="Times New Roman"/>
          <w:sz w:val="24"/>
          <w:szCs w:val="24"/>
        </w:rPr>
      </w:pPr>
      <w:r>
        <w:rPr>
          <w:rFonts w:ascii="Times New Roman" w:hAnsi="Times New Roman" w:cs="Times New Roman"/>
          <w:sz w:val="24"/>
          <w:szCs w:val="24"/>
        </w:rPr>
        <w:t># AI-Based Traffic Prediction - 12 Hours</w:t>
      </w:r>
    </w:p>
    <w:p w14:paraId="51A3DF67">
      <w:pPr>
        <w:rPr>
          <w:rFonts w:ascii="Times New Roman" w:hAnsi="Times New Roman" w:cs="Times New Roman"/>
          <w:sz w:val="24"/>
          <w:szCs w:val="24"/>
        </w:rPr>
      </w:pPr>
      <w:r>
        <w:rPr>
          <w:rFonts w:ascii="Times New Roman" w:hAnsi="Times New Roman" w:cs="Times New Roman"/>
          <w:sz w:val="24"/>
          <w:szCs w:val="24"/>
        </w:rPr>
        <w:t># Google Colab / Python</w:t>
      </w:r>
    </w:p>
    <w:p w14:paraId="50319BD8">
      <w:pPr>
        <w:rPr>
          <w:rFonts w:ascii="Times New Roman" w:hAnsi="Times New Roman" w:cs="Times New Roman"/>
          <w:sz w:val="24"/>
          <w:szCs w:val="24"/>
        </w:rPr>
      </w:pPr>
      <w:r>
        <w:rPr>
          <w:rFonts w:ascii="Times New Roman" w:hAnsi="Times New Roman" w:cs="Times New Roman"/>
          <w:sz w:val="24"/>
          <w:szCs w:val="24"/>
        </w:rPr>
        <w:t># ============================================</w:t>
      </w:r>
    </w:p>
    <w:p w14:paraId="194087B4">
      <w:pPr>
        <w:rPr>
          <w:rFonts w:ascii="Times New Roman" w:hAnsi="Times New Roman" w:cs="Times New Roman"/>
          <w:sz w:val="24"/>
          <w:szCs w:val="24"/>
        </w:rPr>
      </w:pPr>
    </w:p>
    <w:p w14:paraId="2B8CCB98">
      <w:pPr>
        <w:rPr>
          <w:rFonts w:ascii="Times New Roman" w:hAnsi="Times New Roman" w:cs="Times New Roman"/>
          <w:sz w:val="24"/>
          <w:szCs w:val="24"/>
        </w:rPr>
      </w:pPr>
      <w:r>
        <w:rPr>
          <w:rFonts w:ascii="Times New Roman" w:hAnsi="Times New Roman" w:cs="Times New Roman"/>
          <w:sz w:val="24"/>
          <w:szCs w:val="24"/>
        </w:rPr>
        <w:t>import numpy as np</w:t>
      </w:r>
    </w:p>
    <w:p w14:paraId="18EB7CF2">
      <w:pPr>
        <w:rPr>
          <w:rFonts w:ascii="Times New Roman" w:hAnsi="Times New Roman" w:cs="Times New Roman"/>
          <w:sz w:val="24"/>
          <w:szCs w:val="24"/>
        </w:rPr>
      </w:pPr>
      <w:r>
        <w:rPr>
          <w:rFonts w:ascii="Times New Roman" w:hAnsi="Times New Roman" w:cs="Times New Roman"/>
          <w:sz w:val="24"/>
          <w:szCs w:val="24"/>
        </w:rPr>
        <w:t>import pandas as pd</w:t>
      </w:r>
    </w:p>
    <w:p w14:paraId="2214B144">
      <w:pPr>
        <w:rPr>
          <w:rFonts w:ascii="Times New Roman" w:hAnsi="Times New Roman" w:cs="Times New Roman"/>
          <w:sz w:val="24"/>
          <w:szCs w:val="24"/>
        </w:rPr>
      </w:pPr>
      <w:r>
        <w:rPr>
          <w:rFonts w:ascii="Times New Roman" w:hAnsi="Times New Roman" w:cs="Times New Roman"/>
          <w:sz w:val="24"/>
          <w:szCs w:val="24"/>
        </w:rPr>
        <w:t>import matplotlib.pyplot as plt</w:t>
      </w:r>
    </w:p>
    <w:p w14:paraId="441FE5B7">
      <w:pPr>
        <w:rPr>
          <w:rFonts w:ascii="Times New Roman" w:hAnsi="Times New Roman" w:cs="Times New Roman"/>
          <w:sz w:val="24"/>
          <w:szCs w:val="24"/>
        </w:rPr>
      </w:pPr>
    </w:p>
    <w:p w14:paraId="7D9DDE31">
      <w:pPr>
        <w:rPr>
          <w:rFonts w:ascii="Times New Roman" w:hAnsi="Times New Roman" w:cs="Times New Roman"/>
          <w:sz w:val="24"/>
          <w:szCs w:val="24"/>
        </w:rPr>
      </w:pPr>
      <w:r>
        <w:rPr>
          <w:rFonts w:ascii="Times New Roman" w:hAnsi="Times New Roman" w:cs="Times New Roman"/>
          <w:sz w:val="24"/>
          <w:szCs w:val="24"/>
        </w:rPr>
        <w:t># Traffic data for 12 hours (Mbps)</w:t>
      </w:r>
    </w:p>
    <w:p w14:paraId="0FE5606B">
      <w:pPr>
        <w:rPr>
          <w:rFonts w:ascii="Times New Roman" w:hAnsi="Times New Roman" w:cs="Times New Roman"/>
          <w:sz w:val="24"/>
          <w:szCs w:val="24"/>
        </w:rPr>
      </w:pPr>
      <w:r>
        <w:rPr>
          <w:rFonts w:ascii="Times New Roman" w:hAnsi="Times New Roman" w:cs="Times New Roman"/>
          <w:sz w:val="24"/>
          <w:szCs w:val="24"/>
        </w:rPr>
        <w:t>hours = np.arange(1, 13)</w:t>
      </w:r>
    </w:p>
    <w:p w14:paraId="6E025DFB">
      <w:pPr>
        <w:rPr>
          <w:rFonts w:ascii="Times New Roman" w:hAnsi="Times New Roman" w:cs="Times New Roman"/>
          <w:sz w:val="24"/>
          <w:szCs w:val="24"/>
        </w:rPr>
      </w:pPr>
    </w:p>
    <w:p w14:paraId="3F3CF31F">
      <w:pPr>
        <w:rPr>
          <w:rFonts w:ascii="Times New Roman" w:hAnsi="Times New Roman" w:cs="Times New Roman"/>
          <w:sz w:val="24"/>
          <w:szCs w:val="24"/>
        </w:rPr>
      </w:pPr>
      <w:r>
        <w:rPr>
          <w:rFonts w:ascii="Times New Roman" w:hAnsi="Times New Roman" w:cs="Times New Roman"/>
          <w:sz w:val="24"/>
          <w:szCs w:val="24"/>
        </w:rPr>
        <w:t># Actual traffic values</w:t>
      </w:r>
    </w:p>
    <w:p w14:paraId="04D45DBF">
      <w:pPr>
        <w:rPr>
          <w:rFonts w:ascii="Times New Roman" w:hAnsi="Times New Roman" w:cs="Times New Roman"/>
          <w:sz w:val="24"/>
          <w:szCs w:val="24"/>
        </w:rPr>
      </w:pPr>
      <w:r>
        <w:rPr>
          <w:rFonts w:ascii="Times New Roman" w:hAnsi="Times New Roman" w:cs="Times New Roman"/>
          <w:sz w:val="24"/>
          <w:szCs w:val="24"/>
        </w:rPr>
        <w:t>actual_traffic = [38, 45, 53, 61, 68, 74, 81, 77, 70, 64, 56, 48]</w:t>
      </w:r>
    </w:p>
    <w:p w14:paraId="145195A3">
      <w:pPr>
        <w:rPr>
          <w:rFonts w:ascii="Times New Roman" w:hAnsi="Times New Roman" w:cs="Times New Roman"/>
          <w:sz w:val="24"/>
          <w:szCs w:val="24"/>
        </w:rPr>
      </w:pPr>
    </w:p>
    <w:p w14:paraId="0AEB2B3C">
      <w:pPr>
        <w:rPr>
          <w:rFonts w:ascii="Times New Roman" w:hAnsi="Times New Roman" w:cs="Times New Roman"/>
          <w:sz w:val="24"/>
          <w:szCs w:val="24"/>
        </w:rPr>
      </w:pPr>
      <w:r>
        <w:rPr>
          <w:rFonts w:ascii="Times New Roman" w:hAnsi="Times New Roman" w:cs="Times New Roman"/>
          <w:sz w:val="24"/>
          <w:szCs w:val="24"/>
        </w:rPr>
        <w:t># AI predicted traffic values</w:t>
      </w:r>
    </w:p>
    <w:p w14:paraId="741EC808">
      <w:pPr>
        <w:rPr>
          <w:rFonts w:ascii="Times New Roman" w:hAnsi="Times New Roman" w:cs="Times New Roman"/>
          <w:sz w:val="24"/>
          <w:szCs w:val="24"/>
        </w:rPr>
      </w:pPr>
      <w:r>
        <w:rPr>
          <w:rFonts w:ascii="Times New Roman" w:hAnsi="Times New Roman" w:cs="Times New Roman"/>
          <w:sz w:val="24"/>
          <w:szCs w:val="24"/>
        </w:rPr>
        <w:t>predicted_traffic = [40, 43, 55, 59, 70, 72, 79, 80, 68, 66, 54, 50]</w:t>
      </w:r>
    </w:p>
    <w:p w14:paraId="534F95EE">
      <w:pPr>
        <w:rPr>
          <w:rFonts w:ascii="Times New Roman" w:hAnsi="Times New Roman" w:cs="Times New Roman"/>
          <w:sz w:val="24"/>
          <w:szCs w:val="24"/>
        </w:rPr>
      </w:pPr>
    </w:p>
    <w:p w14:paraId="42F27362">
      <w:pPr>
        <w:rPr>
          <w:rFonts w:ascii="Times New Roman" w:hAnsi="Times New Roman" w:cs="Times New Roman"/>
          <w:sz w:val="24"/>
          <w:szCs w:val="24"/>
        </w:rPr>
      </w:pPr>
      <w:r>
        <w:rPr>
          <w:rFonts w:ascii="Times New Roman" w:hAnsi="Times New Roman" w:cs="Times New Roman"/>
          <w:sz w:val="24"/>
          <w:szCs w:val="24"/>
        </w:rPr>
        <w:t># Create DataFrame</w:t>
      </w:r>
    </w:p>
    <w:p w14:paraId="56E4442A">
      <w:pPr>
        <w:rPr>
          <w:rFonts w:ascii="Times New Roman" w:hAnsi="Times New Roman" w:cs="Times New Roman"/>
          <w:sz w:val="24"/>
          <w:szCs w:val="24"/>
        </w:rPr>
      </w:pPr>
      <w:r>
        <w:rPr>
          <w:rFonts w:ascii="Times New Roman" w:hAnsi="Times New Roman" w:cs="Times New Roman"/>
          <w:sz w:val="24"/>
          <w:szCs w:val="24"/>
        </w:rPr>
        <w:t>data = pd.DataFrame({</w:t>
      </w:r>
    </w:p>
    <w:p w14:paraId="14969DAF">
      <w:pPr>
        <w:rPr>
          <w:rFonts w:ascii="Times New Roman" w:hAnsi="Times New Roman" w:cs="Times New Roman"/>
          <w:sz w:val="24"/>
          <w:szCs w:val="24"/>
        </w:rPr>
      </w:pPr>
      <w:r>
        <w:rPr>
          <w:rFonts w:ascii="Times New Roman" w:hAnsi="Times New Roman" w:cs="Times New Roman"/>
          <w:sz w:val="24"/>
          <w:szCs w:val="24"/>
        </w:rPr>
        <w:t>    "Hour": hours,</w:t>
      </w:r>
    </w:p>
    <w:p w14:paraId="2427D212">
      <w:pPr>
        <w:rPr>
          <w:rFonts w:ascii="Times New Roman" w:hAnsi="Times New Roman" w:cs="Times New Roman"/>
          <w:sz w:val="24"/>
          <w:szCs w:val="24"/>
        </w:rPr>
      </w:pPr>
      <w:r>
        <w:rPr>
          <w:rFonts w:ascii="Times New Roman" w:hAnsi="Times New Roman" w:cs="Times New Roman"/>
          <w:sz w:val="24"/>
          <w:szCs w:val="24"/>
        </w:rPr>
        <w:t>    "Actual Traffic (Mbps)": actual_traffic,</w:t>
      </w:r>
    </w:p>
    <w:p w14:paraId="092CDCD5">
      <w:pPr>
        <w:rPr>
          <w:rFonts w:ascii="Times New Roman" w:hAnsi="Times New Roman" w:cs="Times New Roman"/>
          <w:sz w:val="24"/>
          <w:szCs w:val="24"/>
        </w:rPr>
      </w:pPr>
      <w:r>
        <w:rPr>
          <w:rFonts w:ascii="Times New Roman" w:hAnsi="Times New Roman" w:cs="Times New Roman"/>
          <w:sz w:val="24"/>
          <w:szCs w:val="24"/>
        </w:rPr>
        <w:t>    "Predicted Traffic (Mbps)": predicted_traffic</w:t>
      </w:r>
    </w:p>
    <w:p w14:paraId="0394D4D5">
      <w:pPr>
        <w:rPr>
          <w:rFonts w:ascii="Times New Roman" w:hAnsi="Times New Roman" w:cs="Times New Roman"/>
          <w:sz w:val="24"/>
          <w:szCs w:val="24"/>
        </w:rPr>
      </w:pPr>
      <w:r>
        <w:rPr>
          <w:rFonts w:ascii="Times New Roman" w:hAnsi="Times New Roman" w:cs="Times New Roman"/>
          <w:sz w:val="24"/>
          <w:szCs w:val="24"/>
        </w:rPr>
        <w:t>})</w:t>
      </w:r>
    </w:p>
    <w:p w14:paraId="3466749B">
      <w:pPr>
        <w:rPr>
          <w:rFonts w:ascii="Times New Roman" w:hAnsi="Times New Roman" w:cs="Times New Roman"/>
          <w:sz w:val="24"/>
          <w:szCs w:val="24"/>
        </w:rPr>
      </w:pPr>
    </w:p>
    <w:p w14:paraId="50CDA1D5">
      <w:pPr>
        <w:rPr>
          <w:rFonts w:ascii="Times New Roman" w:hAnsi="Times New Roman" w:cs="Times New Roman"/>
          <w:sz w:val="24"/>
          <w:szCs w:val="24"/>
        </w:rPr>
      </w:pPr>
      <w:r>
        <w:rPr>
          <w:rFonts w:ascii="Times New Roman" w:hAnsi="Times New Roman" w:cs="Times New Roman"/>
          <w:sz w:val="24"/>
          <w:szCs w:val="24"/>
        </w:rPr>
        <w:t># Calculate prediction error</w:t>
      </w:r>
    </w:p>
    <w:p w14:paraId="196A08FC">
      <w:pPr>
        <w:rPr>
          <w:rFonts w:ascii="Times New Roman" w:hAnsi="Times New Roman" w:cs="Times New Roman"/>
          <w:sz w:val="24"/>
          <w:szCs w:val="24"/>
        </w:rPr>
      </w:pPr>
      <w:r>
        <w:rPr>
          <w:rFonts w:ascii="Times New Roman" w:hAnsi="Times New Roman" w:cs="Times New Roman"/>
          <w:sz w:val="24"/>
          <w:szCs w:val="24"/>
        </w:rPr>
        <w:t>data["Error (Mbps)"] = (</w:t>
      </w:r>
    </w:p>
    <w:p w14:paraId="33FF63E7">
      <w:pPr>
        <w:rPr>
          <w:rFonts w:ascii="Times New Roman" w:hAnsi="Times New Roman" w:cs="Times New Roman"/>
          <w:sz w:val="24"/>
          <w:szCs w:val="24"/>
        </w:rPr>
      </w:pPr>
      <w:r>
        <w:rPr>
          <w:rFonts w:ascii="Times New Roman" w:hAnsi="Times New Roman" w:cs="Times New Roman"/>
          <w:sz w:val="24"/>
          <w:szCs w:val="24"/>
        </w:rPr>
        <w:t>    data["Actual Traffic (Mbps)"] -</w:t>
      </w:r>
    </w:p>
    <w:p w14:paraId="08E12DB7">
      <w:pPr>
        <w:rPr>
          <w:rFonts w:ascii="Times New Roman" w:hAnsi="Times New Roman" w:cs="Times New Roman"/>
          <w:sz w:val="24"/>
          <w:szCs w:val="24"/>
        </w:rPr>
      </w:pPr>
      <w:r>
        <w:rPr>
          <w:rFonts w:ascii="Times New Roman" w:hAnsi="Times New Roman" w:cs="Times New Roman"/>
          <w:sz w:val="24"/>
          <w:szCs w:val="24"/>
        </w:rPr>
        <w:t>    data["Predicted Traffic (Mbps)"]</w:t>
      </w:r>
    </w:p>
    <w:p w14:paraId="21C1E12D">
      <w:pPr>
        <w:rPr>
          <w:rFonts w:ascii="Times New Roman" w:hAnsi="Times New Roman" w:cs="Times New Roman"/>
          <w:sz w:val="24"/>
          <w:szCs w:val="24"/>
        </w:rPr>
      </w:pPr>
      <w:r>
        <w:rPr>
          <w:rFonts w:ascii="Times New Roman" w:hAnsi="Times New Roman" w:cs="Times New Roman"/>
          <w:sz w:val="24"/>
          <w:szCs w:val="24"/>
        </w:rPr>
        <w:t>)</w:t>
      </w:r>
    </w:p>
    <w:p w14:paraId="1B8C92D7">
      <w:pPr>
        <w:rPr>
          <w:rFonts w:ascii="Times New Roman" w:hAnsi="Times New Roman" w:cs="Times New Roman"/>
          <w:sz w:val="24"/>
          <w:szCs w:val="24"/>
        </w:rPr>
      </w:pPr>
    </w:p>
    <w:p w14:paraId="25C6F778">
      <w:pPr>
        <w:rPr>
          <w:rFonts w:ascii="Times New Roman" w:hAnsi="Times New Roman" w:cs="Times New Roman"/>
          <w:sz w:val="24"/>
          <w:szCs w:val="24"/>
        </w:rPr>
      </w:pPr>
      <w:r>
        <w:rPr>
          <w:rFonts w:ascii="Times New Roman" w:hAnsi="Times New Roman" w:cs="Times New Roman"/>
          <w:sz w:val="24"/>
          <w:szCs w:val="24"/>
        </w:rPr>
        <w:t>data["Absolute Error (Mbps)"] = abs(data["Error (Mbps)"])</w:t>
      </w:r>
    </w:p>
    <w:p w14:paraId="612DA8F1">
      <w:pPr>
        <w:rPr>
          <w:rFonts w:ascii="Times New Roman" w:hAnsi="Times New Roman" w:cs="Times New Roman"/>
          <w:sz w:val="24"/>
          <w:szCs w:val="24"/>
        </w:rPr>
      </w:pPr>
    </w:p>
    <w:p w14:paraId="58A6DB7E">
      <w:pPr>
        <w:rPr>
          <w:rFonts w:ascii="Times New Roman" w:hAnsi="Times New Roman" w:cs="Times New Roman"/>
          <w:sz w:val="24"/>
          <w:szCs w:val="24"/>
        </w:rPr>
      </w:pPr>
      <w:r>
        <w:rPr>
          <w:rFonts w:ascii="Times New Roman" w:hAnsi="Times New Roman" w:cs="Times New Roman"/>
          <w:sz w:val="24"/>
          <w:szCs w:val="24"/>
        </w:rPr>
        <w:t># Display data</w:t>
      </w:r>
    </w:p>
    <w:p w14:paraId="042742FA">
      <w:pPr>
        <w:rPr>
          <w:rFonts w:ascii="Times New Roman" w:hAnsi="Times New Roman" w:cs="Times New Roman"/>
          <w:sz w:val="24"/>
          <w:szCs w:val="24"/>
        </w:rPr>
      </w:pPr>
      <w:r>
        <w:rPr>
          <w:rFonts w:ascii="Times New Roman" w:hAnsi="Times New Roman" w:cs="Times New Roman"/>
          <w:sz w:val="24"/>
          <w:szCs w:val="24"/>
        </w:rPr>
        <w:t>print("Traffic Prediction Data")</w:t>
      </w:r>
    </w:p>
    <w:p w14:paraId="4BBD62F0">
      <w:pPr>
        <w:rPr>
          <w:rFonts w:ascii="Times New Roman" w:hAnsi="Times New Roman" w:cs="Times New Roman"/>
          <w:sz w:val="24"/>
          <w:szCs w:val="24"/>
        </w:rPr>
      </w:pPr>
      <w:r>
        <w:rPr>
          <w:rFonts w:ascii="Times New Roman" w:hAnsi="Times New Roman" w:cs="Times New Roman"/>
          <w:sz w:val="24"/>
          <w:szCs w:val="24"/>
        </w:rPr>
        <w:t>print(data)</w:t>
      </w:r>
    </w:p>
    <w:p w14:paraId="55CA9563">
      <w:pPr>
        <w:rPr>
          <w:rFonts w:ascii="Times New Roman" w:hAnsi="Times New Roman" w:cs="Times New Roman"/>
          <w:sz w:val="24"/>
          <w:szCs w:val="24"/>
        </w:rPr>
      </w:pPr>
    </w:p>
    <w:p w14:paraId="35F73E84">
      <w:pPr>
        <w:rPr>
          <w:rFonts w:ascii="Times New Roman" w:hAnsi="Times New Roman" w:cs="Times New Roman"/>
          <w:sz w:val="24"/>
          <w:szCs w:val="24"/>
        </w:rPr>
      </w:pPr>
      <w:r>
        <w:rPr>
          <w:rFonts w:ascii="Times New Roman" w:hAnsi="Times New Roman" w:cs="Times New Roman"/>
          <w:sz w:val="24"/>
          <w:szCs w:val="24"/>
        </w:rPr>
        <w:t># ============================================</w:t>
      </w:r>
    </w:p>
    <w:p w14:paraId="125D20CF">
      <w:pPr>
        <w:rPr>
          <w:rFonts w:ascii="Times New Roman" w:hAnsi="Times New Roman" w:cs="Times New Roman"/>
          <w:sz w:val="24"/>
          <w:szCs w:val="24"/>
        </w:rPr>
      </w:pPr>
      <w:r>
        <w:rPr>
          <w:rFonts w:ascii="Times New Roman" w:hAnsi="Times New Roman" w:cs="Times New Roman"/>
          <w:sz w:val="24"/>
          <w:szCs w:val="24"/>
        </w:rPr>
        <w:t># Performance Evaluation</w:t>
      </w:r>
    </w:p>
    <w:p w14:paraId="0EF8BF23">
      <w:pPr>
        <w:rPr>
          <w:rFonts w:ascii="Times New Roman" w:hAnsi="Times New Roman" w:cs="Times New Roman"/>
          <w:sz w:val="24"/>
          <w:szCs w:val="24"/>
        </w:rPr>
      </w:pPr>
      <w:r>
        <w:rPr>
          <w:rFonts w:ascii="Times New Roman" w:hAnsi="Times New Roman" w:cs="Times New Roman"/>
          <w:sz w:val="24"/>
          <w:szCs w:val="24"/>
        </w:rPr>
        <w:t># ============================================</w:t>
      </w:r>
    </w:p>
    <w:p w14:paraId="5847ADAB">
      <w:pPr>
        <w:rPr>
          <w:rFonts w:ascii="Times New Roman" w:hAnsi="Times New Roman" w:cs="Times New Roman"/>
          <w:sz w:val="24"/>
          <w:szCs w:val="24"/>
        </w:rPr>
      </w:pPr>
    </w:p>
    <w:p w14:paraId="516094D6">
      <w:pPr>
        <w:rPr>
          <w:rFonts w:ascii="Times New Roman" w:hAnsi="Times New Roman" w:cs="Times New Roman"/>
          <w:sz w:val="24"/>
          <w:szCs w:val="24"/>
        </w:rPr>
      </w:pPr>
      <w:r>
        <w:rPr>
          <w:rFonts w:ascii="Times New Roman" w:hAnsi="Times New Roman" w:cs="Times New Roman"/>
          <w:sz w:val="24"/>
          <w:szCs w:val="24"/>
        </w:rPr>
        <w:t>actual = np.array(actual_traffic)</w:t>
      </w:r>
    </w:p>
    <w:p w14:paraId="16417D26">
      <w:pPr>
        <w:rPr>
          <w:rFonts w:ascii="Times New Roman" w:hAnsi="Times New Roman" w:cs="Times New Roman"/>
          <w:sz w:val="24"/>
          <w:szCs w:val="24"/>
        </w:rPr>
      </w:pPr>
      <w:r>
        <w:rPr>
          <w:rFonts w:ascii="Times New Roman" w:hAnsi="Times New Roman" w:cs="Times New Roman"/>
          <w:sz w:val="24"/>
          <w:szCs w:val="24"/>
        </w:rPr>
        <w:t>predicted = np.array(predicted_traffic)</w:t>
      </w:r>
    </w:p>
    <w:p w14:paraId="6F6C8B7B">
      <w:pPr>
        <w:rPr>
          <w:rFonts w:ascii="Times New Roman" w:hAnsi="Times New Roman" w:cs="Times New Roman"/>
          <w:sz w:val="24"/>
          <w:szCs w:val="24"/>
        </w:rPr>
      </w:pPr>
    </w:p>
    <w:p w14:paraId="70899637">
      <w:pPr>
        <w:rPr>
          <w:rFonts w:ascii="Times New Roman" w:hAnsi="Times New Roman" w:cs="Times New Roman"/>
          <w:sz w:val="24"/>
          <w:szCs w:val="24"/>
        </w:rPr>
      </w:pPr>
      <w:r>
        <w:rPr>
          <w:rFonts w:ascii="Times New Roman" w:hAnsi="Times New Roman" w:cs="Times New Roman"/>
          <w:sz w:val="24"/>
          <w:szCs w:val="24"/>
        </w:rPr>
        <w:t># MAE</w:t>
      </w:r>
    </w:p>
    <w:p w14:paraId="5F3D411A">
      <w:pPr>
        <w:rPr>
          <w:rFonts w:ascii="Times New Roman" w:hAnsi="Times New Roman" w:cs="Times New Roman"/>
          <w:sz w:val="24"/>
          <w:szCs w:val="24"/>
        </w:rPr>
      </w:pPr>
      <w:r>
        <w:rPr>
          <w:rFonts w:ascii="Times New Roman" w:hAnsi="Times New Roman" w:cs="Times New Roman"/>
          <w:sz w:val="24"/>
          <w:szCs w:val="24"/>
        </w:rPr>
        <w:t>mae = np.mean(np.abs(actual - predicted))</w:t>
      </w:r>
    </w:p>
    <w:p w14:paraId="333CFB75">
      <w:pPr>
        <w:rPr>
          <w:rFonts w:ascii="Times New Roman" w:hAnsi="Times New Roman" w:cs="Times New Roman"/>
          <w:sz w:val="24"/>
          <w:szCs w:val="24"/>
        </w:rPr>
      </w:pPr>
    </w:p>
    <w:p w14:paraId="7A14BE49">
      <w:pPr>
        <w:rPr>
          <w:rFonts w:ascii="Times New Roman" w:hAnsi="Times New Roman" w:cs="Times New Roman"/>
          <w:sz w:val="24"/>
          <w:szCs w:val="24"/>
        </w:rPr>
      </w:pPr>
      <w:r>
        <w:rPr>
          <w:rFonts w:ascii="Times New Roman" w:hAnsi="Times New Roman" w:cs="Times New Roman"/>
          <w:sz w:val="24"/>
          <w:szCs w:val="24"/>
        </w:rPr>
        <w:t># MSE</w:t>
      </w:r>
    </w:p>
    <w:p w14:paraId="40752252">
      <w:pPr>
        <w:rPr>
          <w:rFonts w:ascii="Times New Roman" w:hAnsi="Times New Roman" w:cs="Times New Roman"/>
          <w:sz w:val="24"/>
          <w:szCs w:val="24"/>
        </w:rPr>
      </w:pPr>
      <w:r>
        <w:rPr>
          <w:rFonts w:ascii="Times New Roman" w:hAnsi="Times New Roman" w:cs="Times New Roman"/>
          <w:sz w:val="24"/>
          <w:szCs w:val="24"/>
        </w:rPr>
        <w:t>mse = np.mean((actual - predicted) ** 2)</w:t>
      </w:r>
    </w:p>
    <w:p w14:paraId="415020A0">
      <w:pPr>
        <w:rPr>
          <w:rFonts w:ascii="Times New Roman" w:hAnsi="Times New Roman" w:cs="Times New Roman"/>
          <w:sz w:val="24"/>
          <w:szCs w:val="24"/>
        </w:rPr>
      </w:pPr>
    </w:p>
    <w:p w14:paraId="4A971FB3">
      <w:pPr>
        <w:rPr>
          <w:rFonts w:ascii="Times New Roman" w:hAnsi="Times New Roman" w:cs="Times New Roman"/>
          <w:sz w:val="24"/>
          <w:szCs w:val="24"/>
        </w:rPr>
      </w:pPr>
      <w:r>
        <w:rPr>
          <w:rFonts w:ascii="Times New Roman" w:hAnsi="Times New Roman" w:cs="Times New Roman"/>
          <w:sz w:val="24"/>
          <w:szCs w:val="24"/>
        </w:rPr>
        <w:t># RMSE</w:t>
      </w:r>
    </w:p>
    <w:p w14:paraId="58EB3F6D">
      <w:pPr>
        <w:rPr>
          <w:rFonts w:ascii="Times New Roman" w:hAnsi="Times New Roman" w:cs="Times New Roman"/>
          <w:sz w:val="24"/>
          <w:szCs w:val="24"/>
        </w:rPr>
      </w:pPr>
      <w:r>
        <w:rPr>
          <w:rFonts w:ascii="Times New Roman" w:hAnsi="Times New Roman" w:cs="Times New Roman"/>
          <w:sz w:val="24"/>
          <w:szCs w:val="24"/>
        </w:rPr>
        <w:t>rmse = np.sqrt(mse)</w:t>
      </w:r>
    </w:p>
    <w:p w14:paraId="75A6F2E6">
      <w:pPr>
        <w:rPr>
          <w:rFonts w:ascii="Times New Roman" w:hAnsi="Times New Roman" w:cs="Times New Roman"/>
          <w:sz w:val="24"/>
          <w:szCs w:val="24"/>
        </w:rPr>
      </w:pPr>
    </w:p>
    <w:p w14:paraId="52A23B6A">
      <w:pPr>
        <w:rPr>
          <w:rFonts w:ascii="Times New Roman" w:hAnsi="Times New Roman" w:cs="Times New Roman"/>
          <w:sz w:val="24"/>
          <w:szCs w:val="24"/>
        </w:rPr>
      </w:pPr>
      <w:r>
        <w:rPr>
          <w:rFonts w:ascii="Times New Roman" w:hAnsi="Times New Roman" w:cs="Times New Roman"/>
          <w:sz w:val="24"/>
          <w:szCs w:val="24"/>
        </w:rPr>
        <w:t># R2 Score</w:t>
      </w:r>
    </w:p>
    <w:p w14:paraId="2DC06C9A">
      <w:pPr>
        <w:rPr>
          <w:rFonts w:ascii="Times New Roman" w:hAnsi="Times New Roman" w:cs="Times New Roman"/>
          <w:sz w:val="24"/>
          <w:szCs w:val="24"/>
        </w:rPr>
      </w:pPr>
      <w:r>
        <w:rPr>
          <w:rFonts w:ascii="Times New Roman" w:hAnsi="Times New Roman" w:cs="Times New Roman"/>
          <w:sz w:val="24"/>
          <w:szCs w:val="24"/>
        </w:rPr>
        <w:t>ss_res = np.sum((actual - predicted) ** 2)</w:t>
      </w:r>
    </w:p>
    <w:p w14:paraId="30E5C62C">
      <w:pPr>
        <w:rPr>
          <w:rFonts w:ascii="Times New Roman" w:hAnsi="Times New Roman" w:cs="Times New Roman"/>
          <w:sz w:val="24"/>
          <w:szCs w:val="24"/>
        </w:rPr>
      </w:pPr>
      <w:r>
        <w:rPr>
          <w:rFonts w:ascii="Times New Roman" w:hAnsi="Times New Roman" w:cs="Times New Roman"/>
          <w:sz w:val="24"/>
          <w:szCs w:val="24"/>
        </w:rPr>
        <w:t>ss_tot = np.sum((actual - np.mean(actual)) ** 2)</w:t>
      </w:r>
    </w:p>
    <w:p w14:paraId="522B4B78">
      <w:pPr>
        <w:rPr>
          <w:rFonts w:ascii="Times New Roman" w:hAnsi="Times New Roman" w:cs="Times New Roman"/>
          <w:sz w:val="24"/>
          <w:szCs w:val="24"/>
        </w:rPr>
      </w:pPr>
      <w:r>
        <w:rPr>
          <w:rFonts w:ascii="Times New Roman" w:hAnsi="Times New Roman" w:cs="Times New Roman"/>
          <w:sz w:val="24"/>
          <w:szCs w:val="24"/>
        </w:rPr>
        <w:t>r2 = 1 - (ss_res / ss_tot)</w:t>
      </w:r>
    </w:p>
    <w:p w14:paraId="33646C35">
      <w:pPr>
        <w:rPr>
          <w:rFonts w:ascii="Times New Roman" w:hAnsi="Times New Roman" w:cs="Times New Roman"/>
          <w:sz w:val="24"/>
          <w:szCs w:val="24"/>
        </w:rPr>
      </w:pPr>
    </w:p>
    <w:p w14:paraId="229F128B">
      <w:pPr>
        <w:rPr>
          <w:rFonts w:ascii="Times New Roman" w:hAnsi="Times New Roman" w:cs="Times New Roman"/>
          <w:sz w:val="24"/>
          <w:szCs w:val="24"/>
        </w:rPr>
      </w:pPr>
      <w:r>
        <w:rPr>
          <w:rFonts w:ascii="Times New Roman" w:hAnsi="Times New Roman" w:cs="Times New Roman"/>
          <w:sz w:val="24"/>
          <w:szCs w:val="24"/>
        </w:rPr>
        <w:t>print("\nPrediction Performance")</w:t>
      </w:r>
    </w:p>
    <w:p w14:paraId="72912C99">
      <w:pPr>
        <w:rPr>
          <w:rFonts w:ascii="Times New Roman" w:hAnsi="Times New Roman" w:cs="Times New Roman"/>
          <w:sz w:val="24"/>
          <w:szCs w:val="24"/>
        </w:rPr>
      </w:pPr>
      <w:r>
        <w:rPr>
          <w:rFonts w:ascii="Times New Roman" w:hAnsi="Times New Roman" w:cs="Times New Roman"/>
          <w:sz w:val="24"/>
          <w:szCs w:val="24"/>
        </w:rPr>
        <w:t>print("-----------------------------")</w:t>
      </w:r>
    </w:p>
    <w:p w14:paraId="20713AE7">
      <w:pPr>
        <w:rPr>
          <w:rFonts w:ascii="Times New Roman" w:hAnsi="Times New Roman" w:cs="Times New Roman"/>
          <w:sz w:val="24"/>
          <w:szCs w:val="24"/>
        </w:rPr>
      </w:pPr>
      <w:r>
        <w:rPr>
          <w:rFonts w:ascii="Times New Roman" w:hAnsi="Times New Roman" w:cs="Times New Roman"/>
          <w:sz w:val="24"/>
          <w:szCs w:val="24"/>
        </w:rPr>
        <w:t>print("Mean Absolute Error (MAE):", round(mae, 2), "Mbps")</w:t>
      </w:r>
    </w:p>
    <w:p w14:paraId="0CCC5ACB">
      <w:pPr>
        <w:rPr>
          <w:rFonts w:ascii="Times New Roman" w:hAnsi="Times New Roman" w:cs="Times New Roman"/>
          <w:sz w:val="24"/>
          <w:szCs w:val="24"/>
        </w:rPr>
      </w:pPr>
      <w:r>
        <w:rPr>
          <w:rFonts w:ascii="Times New Roman" w:hAnsi="Times New Roman" w:cs="Times New Roman"/>
          <w:sz w:val="24"/>
          <w:szCs w:val="24"/>
        </w:rPr>
        <w:t>print("Mean Squared Error (MSE):", round(mse, 2))</w:t>
      </w:r>
    </w:p>
    <w:p w14:paraId="15C5768D">
      <w:pPr>
        <w:rPr>
          <w:rFonts w:ascii="Times New Roman" w:hAnsi="Times New Roman" w:cs="Times New Roman"/>
          <w:sz w:val="24"/>
          <w:szCs w:val="24"/>
        </w:rPr>
      </w:pPr>
      <w:r>
        <w:rPr>
          <w:rFonts w:ascii="Times New Roman" w:hAnsi="Times New Roman" w:cs="Times New Roman"/>
          <w:sz w:val="24"/>
          <w:szCs w:val="24"/>
        </w:rPr>
        <w:t>print("Root Mean Squared Error (RMSE):", round(rmse, 2), "Mbps")</w:t>
      </w:r>
    </w:p>
    <w:p w14:paraId="50B5277E">
      <w:pPr>
        <w:rPr>
          <w:rFonts w:ascii="Times New Roman" w:hAnsi="Times New Roman" w:cs="Times New Roman"/>
          <w:sz w:val="24"/>
          <w:szCs w:val="24"/>
        </w:rPr>
      </w:pPr>
      <w:r>
        <w:rPr>
          <w:rFonts w:ascii="Times New Roman" w:hAnsi="Times New Roman" w:cs="Times New Roman"/>
          <w:sz w:val="24"/>
          <w:szCs w:val="24"/>
        </w:rPr>
        <w:t>print("R² Score:", round(r2, 3))</w:t>
      </w:r>
    </w:p>
    <w:p w14:paraId="62A7B954">
      <w:pPr>
        <w:rPr>
          <w:rFonts w:ascii="Times New Roman" w:hAnsi="Times New Roman" w:cs="Times New Roman"/>
          <w:sz w:val="24"/>
          <w:szCs w:val="24"/>
        </w:rPr>
      </w:pPr>
    </w:p>
    <w:p w14:paraId="2BA68AE6">
      <w:pPr>
        <w:rPr>
          <w:rFonts w:ascii="Times New Roman" w:hAnsi="Times New Roman" w:cs="Times New Roman"/>
          <w:sz w:val="24"/>
          <w:szCs w:val="24"/>
        </w:rPr>
      </w:pPr>
      <w:r>
        <w:rPr>
          <w:rFonts w:ascii="Times New Roman" w:hAnsi="Times New Roman" w:cs="Times New Roman"/>
          <w:sz w:val="24"/>
          <w:szCs w:val="24"/>
        </w:rPr>
        <w:t># ============================================</w:t>
      </w:r>
    </w:p>
    <w:p w14:paraId="0F0379C1">
      <w:pPr>
        <w:rPr>
          <w:rFonts w:ascii="Times New Roman" w:hAnsi="Times New Roman" w:cs="Times New Roman"/>
          <w:sz w:val="24"/>
          <w:szCs w:val="24"/>
        </w:rPr>
      </w:pPr>
      <w:r>
        <w:rPr>
          <w:rFonts w:ascii="Times New Roman" w:hAnsi="Times New Roman" w:cs="Times New Roman"/>
          <w:sz w:val="24"/>
          <w:szCs w:val="24"/>
        </w:rPr>
        <w:t># Graph 1: Actual vs Predicted Traffic</w:t>
      </w:r>
    </w:p>
    <w:p w14:paraId="218C9246">
      <w:pPr>
        <w:rPr>
          <w:rFonts w:ascii="Times New Roman" w:hAnsi="Times New Roman" w:cs="Times New Roman"/>
          <w:sz w:val="24"/>
          <w:szCs w:val="24"/>
        </w:rPr>
      </w:pPr>
      <w:r>
        <w:rPr>
          <w:rFonts w:ascii="Times New Roman" w:hAnsi="Times New Roman" w:cs="Times New Roman"/>
          <w:sz w:val="24"/>
          <w:szCs w:val="24"/>
        </w:rPr>
        <w:t># ============================================</w:t>
      </w:r>
    </w:p>
    <w:p w14:paraId="491951EE">
      <w:pPr>
        <w:rPr>
          <w:rFonts w:ascii="Times New Roman" w:hAnsi="Times New Roman" w:cs="Times New Roman"/>
          <w:sz w:val="24"/>
          <w:szCs w:val="24"/>
        </w:rPr>
      </w:pPr>
    </w:p>
    <w:p w14:paraId="0F9A9408">
      <w:pPr>
        <w:rPr>
          <w:rFonts w:ascii="Times New Roman" w:hAnsi="Times New Roman" w:cs="Times New Roman"/>
          <w:sz w:val="24"/>
          <w:szCs w:val="24"/>
        </w:rPr>
      </w:pPr>
      <w:r>
        <w:rPr>
          <w:rFonts w:ascii="Times New Roman" w:hAnsi="Times New Roman" w:cs="Times New Roman"/>
          <w:sz w:val="24"/>
          <w:szCs w:val="24"/>
        </w:rPr>
        <w:t>plt.figure(figsize=(10, 5))</w:t>
      </w:r>
    </w:p>
    <w:p w14:paraId="0230351A">
      <w:pPr>
        <w:rPr>
          <w:rFonts w:ascii="Times New Roman" w:hAnsi="Times New Roman" w:cs="Times New Roman"/>
          <w:sz w:val="24"/>
          <w:szCs w:val="24"/>
        </w:rPr>
      </w:pPr>
    </w:p>
    <w:p w14:paraId="06E3CDA9">
      <w:pPr>
        <w:rPr>
          <w:rFonts w:ascii="Times New Roman" w:hAnsi="Times New Roman" w:cs="Times New Roman"/>
          <w:sz w:val="24"/>
          <w:szCs w:val="24"/>
        </w:rPr>
      </w:pPr>
      <w:r>
        <w:rPr>
          <w:rFonts w:ascii="Times New Roman" w:hAnsi="Times New Roman" w:cs="Times New Roman"/>
          <w:sz w:val="24"/>
          <w:szCs w:val="24"/>
        </w:rPr>
        <w:t>plt.plot(hours, actual_traffic, marker='o',</w:t>
      </w:r>
    </w:p>
    <w:p w14:paraId="2681FF3E">
      <w:pPr>
        <w:rPr>
          <w:rFonts w:ascii="Times New Roman" w:hAnsi="Times New Roman" w:cs="Times New Roman"/>
          <w:sz w:val="24"/>
          <w:szCs w:val="24"/>
        </w:rPr>
      </w:pPr>
      <w:r>
        <w:rPr>
          <w:rFonts w:ascii="Times New Roman" w:hAnsi="Times New Roman" w:cs="Times New Roman"/>
          <w:sz w:val="24"/>
          <w:szCs w:val="24"/>
        </w:rPr>
        <w:t>         label="Actual Traffic")</w:t>
      </w:r>
    </w:p>
    <w:p w14:paraId="443B7CFA">
      <w:pPr>
        <w:rPr>
          <w:rFonts w:ascii="Times New Roman" w:hAnsi="Times New Roman" w:cs="Times New Roman"/>
          <w:sz w:val="24"/>
          <w:szCs w:val="24"/>
        </w:rPr>
      </w:pPr>
    </w:p>
    <w:p w14:paraId="4ACD9C1B">
      <w:pPr>
        <w:rPr>
          <w:rFonts w:ascii="Times New Roman" w:hAnsi="Times New Roman" w:cs="Times New Roman"/>
          <w:sz w:val="24"/>
          <w:szCs w:val="24"/>
        </w:rPr>
      </w:pPr>
      <w:r>
        <w:rPr>
          <w:rFonts w:ascii="Times New Roman" w:hAnsi="Times New Roman" w:cs="Times New Roman"/>
          <w:sz w:val="24"/>
          <w:szCs w:val="24"/>
        </w:rPr>
        <w:t>plt.plot(hours, predicted_traffic, marker='s',</w:t>
      </w:r>
    </w:p>
    <w:p w14:paraId="025D9A98">
      <w:pPr>
        <w:rPr>
          <w:rFonts w:ascii="Times New Roman" w:hAnsi="Times New Roman" w:cs="Times New Roman"/>
          <w:sz w:val="24"/>
          <w:szCs w:val="24"/>
        </w:rPr>
      </w:pPr>
      <w:r>
        <w:rPr>
          <w:rFonts w:ascii="Times New Roman" w:hAnsi="Times New Roman" w:cs="Times New Roman"/>
          <w:sz w:val="24"/>
          <w:szCs w:val="24"/>
        </w:rPr>
        <w:t>         linestyle='--', label="Predicted Traffic")</w:t>
      </w:r>
    </w:p>
    <w:p w14:paraId="6A183929">
      <w:pPr>
        <w:rPr>
          <w:rFonts w:ascii="Times New Roman" w:hAnsi="Times New Roman" w:cs="Times New Roman"/>
          <w:sz w:val="24"/>
          <w:szCs w:val="24"/>
        </w:rPr>
      </w:pPr>
    </w:p>
    <w:p w14:paraId="7A5C563B">
      <w:pPr>
        <w:rPr>
          <w:rFonts w:ascii="Times New Roman" w:hAnsi="Times New Roman" w:cs="Times New Roman"/>
          <w:sz w:val="24"/>
          <w:szCs w:val="24"/>
        </w:rPr>
      </w:pPr>
      <w:r>
        <w:rPr>
          <w:rFonts w:ascii="Times New Roman" w:hAnsi="Times New Roman" w:cs="Times New Roman"/>
          <w:sz w:val="24"/>
          <w:szCs w:val="24"/>
        </w:rPr>
        <w:t>plt.xlabel("Hour")</w:t>
      </w:r>
    </w:p>
    <w:p w14:paraId="25B6ABA3">
      <w:pPr>
        <w:rPr>
          <w:rFonts w:ascii="Times New Roman" w:hAnsi="Times New Roman" w:cs="Times New Roman"/>
          <w:sz w:val="24"/>
          <w:szCs w:val="24"/>
        </w:rPr>
      </w:pPr>
      <w:r>
        <w:rPr>
          <w:rFonts w:ascii="Times New Roman" w:hAnsi="Times New Roman" w:cs="Times New Roman"/>
          <w:sz w:val="24"/>
          <w:szCs w:val="24"/>
        </w:rPr>
        <w:t>plt.ylabel("Traffic (Mbps)")</w:t>
      </w:r>
    </w:p>
    <w:p w14:paraId="3073FD8F">
      <w:pPr>
        <w:rPr>
          <w:rFonts w:ascii="Times New Roman" w:hAnsi="Times New Roman" w:cs="Times New Roman"/>
          <w:sz w:val="24"/>
          <w:szCs w:val="24"/>
        </w:rPr>
      </w:pPr>
      <w:r>
        <w:rPr>
          <w:rFonts w:ascii="Times New Roman" w:hAnsi="Times New Roman" w:cs="Times New Roman"/>
          <w:sz w:val="24"/>
          <w:szCs w:val="24"/>
        </w:rPr>
        <w:t>plt.title("Actual vs Predicted Traffic")</w:t>
      </w:r>
    </w:p>
    <w:p w14:paraId="4C606D78">
      <w:pPr>
        <w:rPr>
          <w:rFonts w:ascii="Times New Roman" w:hAnsi="Times New Roman" w:cs="Times New Roman"/>
          <w:sz w:val="24"/>
          <w:szCs w:val="24"/>
        </w:rPr>
      </w:pPr>
      <w:r>
        <w:rPr>
          <w:rFonts w:ascii="Times New Roman" w:hAnsi="Times New Roman" w:cs="Times New Roman"/>
          <w:sz w:val="24"/>
          <w:szCs w:val="24"/>
        </w:rPr>
        <w:t>plt.xticks(hours)</w:t>
      </w:r>
    </w:p>
    <w:p w14:paraId="77C16D13">
      <w:pPr>
        <w:rPr>
          <w:rFonts w:ascii="Times New Roman" w:hAnsi="Times New Roman" w:cs="Times New Roman"/>
          <w:sz w:val="24"/>
          <w:szCs w:val="24"/>
        </w:rPr>
      </w:pPr>
      <w:r>
        <w:rPr>
          <w:rFonts w:ascii="Times New Roman" w:hAnsi="Times New Roman" w:cs="Times New Roman"/>
          <w:sz w:val="24"/>
          <w:szCs w:val="24"/>
        </w:rPr>
        <w:t>plt.grid(True)</w:t>
      </w:r>
    </w:p>
    <w:p w14:paraId="370B9E47">
      <w:pPr>
        <w:rPr>
          <w:rFonts w:ascii="Times New Roman" w:hAnsi="Times New Roman" w:cs="Times New Roman"/>
          <w:sz w:val="24"/>
          <w:szCs w:val="24"/>
        </w:rPr>
      </w:pPr>
      <w:r>
        <w:rPr>
          <w:rFonts w:ascii="Times New Roman" w:hAnsi="Times New Roman" w:cs="Times New Roman"/>
          <w:sz w:val="24"/>
          <w:szCs w:val="24"/>
        </w:rPr>
        <w:t>plt.legend()</w:t>
      </w:r>
    </w:p>
    <w:p w14:paraId="4063910E">
      <w:pPr>
        <w:rPr>
          <w:rFonts w:ascii="Times New Roman" w:hAnsi="Times New Roman" w:cs="Times New Roman"/>
          <w:sz w:val="24"/>
          <w:szCs w:val="24"/>
        </w:rPr>
      </w:pPr>
    </w:p>
    <w:p w14:paraId="1EA6AAE1">
      <w:pPr>
        <w:rPr>
          <w:rFonts w:ascii="Times New Roman" w:hAnsi="Times New Roman" w:cs="Times New Roman"/>
          <w:sz w:val="24"/>
          <w:szCs w:val="24"/>
        </w:rPr>
      </w:pPr>
      <w:r>
        <w:rPr>
          <w:rFonts w:ascii="Times New Roman" w:hAnsi="Times New Roman" w:cs="Times New Roman"/>
          <w:sz w:val="24"/>
          <w:szCs w:val="24"/>
        </w:rPr>
        <w:t>plt.show()</w:t>
      </w:r>
    </w:p>
    <w:p w14:paraId="3AC50153">
      <w:pPr>
        <w:rPr>
          <w:rFonts w:ascii="Times New Roman" w:hAnsi="Times New Roman" w:cs="Times New Roman"/>
          <w:sz w:val="24"/>
          <w:szCs w:val="24"/>
        </w:rPr>
      </w:pPr>
    </w:p>
    <w:p w14:paraId="5FCAA5BF">
      <w:pPr>
        <w:rPr>
          <w:rFonts w:ascii="Times New Roman" w:hAnsi="Times New Roman" w:cs="Times New Roman"/>
          <w:sz w:val="24"/>
          <w:szCs w:val="24"/>
        </w:rPr>
      </w:pPr>
      <w:r>
        <w:rPr>
          <w:rFonts w:ascii="Times New Roman" w:hAnsi="Times New Roman" w:cs="Times New Roman"/>
          <w:sz w:val="24"/>
          <w:szCs w:val="24"/>
        </w:rPr>
        <w:t># ============================================</w:t>
      </w:r>
    </w:p>
    <w:p w14:paraId="469CDFC8">
      <w:pPr>
        <w:rPr>
          <w:rFonts w:ascii="Times New Roman" w:hAnsi="Times New Roman" w:cs="Times New Roman"/>
          <w:sz w:val="24"/>
          <w:szCs w:val="24"/>
        </w:rPr>
      </w:pPr>
      <w:r>
        <w:rPr>
          <w:rFonts w:ascii="Times New Roman" w:hAnsi="Times New Roman" w:cs="Times New Roman"/>
          <w:sz w:val="24"/>
          <w:szCs w:val="24"/>
        </w:rPr>
        <w:t># Graph 2: Prediction Error</w:t>
      </w:r>
    </w:p>
    <w:p w14:paraId="4FFE8082">
      <w:pPr>
        <w:rPr>
          <w:rFonts w:ascii="Times New Roman" w:hAnsi="Times New Roman" w:cs="Times New Roman"/>
          <w:sz w:val="24"/>
          <w:szCs w:val="24"/>
        </w:rPr>
      </w:pPr>
      <w:r>
        <w:rPr>
          <w:rFonts w:ascii="Times New Roman" w:hAnsi="Times New Roman" w:cs="Times New Roman"/>
          <w:sz w:val="24"/>
          <w:szCs w:val="24"/>
        </w:rPr>
        <w:t># ============================================</w:t>
      </w:r>
    </w:p>
    <w:p w14:paraId="3031E4AD">
      <w:pPr>
        <w:rPr>
          <w:rFonts w:ascii="Times New Roman" w:hAnsi="Times New Roman" w:cs="Times New Roman"/>
          <w:sz w:val="24"/>
          <w:szCs w:val="24"/>
        </w:rPr>
      </w:pPr>
    </w:p>
    <w:p w14:paraId="15016EA8">
      <w:pPr>
        <w:rPr>
          <w:rFonts w:ascii="Times New Roman" w:hAnsi="Times New Roman" w:cs="Times New Roman"/>
          <w:sz w:val="24"/>
          <w:szCs w:val="24"/>
        </w:rPr>
      </w:pPr>
      <w:r>
        <w:rPr>
          <w:rFonts w:ascii="Times New Roman" w:hAnsi="Times New Roman" w:cs="Times New Roman"/>
          <w:sz w:val="24"/>
          <w:szCs w:val="24"/>
        </w:rPr>
        <w:t>plt.figure(figsize=(10, 5))</w:t>
      </w:r>
    </w:p>
    <w:p w14:paraId="015DA56E">
      <w:pPr>
        <w:rPr>
          <w:rFonts w:ascii="Times New Roman" w:hAnsi="Times New Roman" w:cs="Times New Roman"/>
          <w:sz w:val="24"/>
          <w:szCs w:val="24"/>
        </w:rPr>
      </w:pPr>
    </w:p>
    <w:p w14:paraId="60A41386">
      <w:pPr>
        <w:rPr>
          <w:rFonts w:ascii="Times New Roman" w:hAnsi="Times New Roman" w:cs="Times New Roman"/>
          <w:sz w:val="24"/>
          <w:szCs w:val="24"/>
        </w:rPr>
      </w:pPr>
      <w:r>
        <w:rPr>
          <w:rFonts w:ascii="Times New Roman" w:hAnsi="Times New Roman" w:cs="Times New Roman"/>
          <w:sz w:val="24"/>
          <w:szCs w:val="24"/>
        </w:rPr>
        <w:t>plt.bar(hours, data["Error (Mbps)"])</w:t>
      </w:r>
    </w:p>
    <w:p w14:paraId="14254D9F">
      <w:pPr>
        <w:rPr>
          <w:rFonts w:ascii="Times New Roman" w:hAnsi="Times New Roman" w:cs="Times New Roman"/>
          <w:sz w:val="24"/>
          <w:szCs w:val="24"/>
        </w:rPr>
      </w:pPr>
    </w:p>
    <w:p w14:paraId="3B42043F">
      <w:pPr>
        <w:rPr>
          <w:rFonts w:ascii="Times New Roman" w:hAnsi="Times New Roman" w:cs="Times New Roman"/>
          <w:sz w:val="24"/>
          <w:szCs w:val="24"/>
        </w:rPr>
      </w:pPr>
      <w:r>
        <w:rPr>
          <w:rFonts w:ascii="Times New Roman" w:hAnsi="Times New Roman" w:cs="Times New Roman"/>
          <w:sz w:val="24"/>
          <w:szCs w:val="24"/>
        </w:rPr>
        <w:t>plt.axhline(0, linewidth=1)</w:t>
      </w:r>
    </w:p>
    <w:p w14:paraId="2FE164C7">
      <w:pPr>
        <w:rPr>
          <w:rFonts w:ascii="Times New Roman" w:hAnsi="Times New Roman" w:cs="Times New Roman"/>
          <w:sz w:val="24"/>
          <w:szCs w:val="24"/>
        </w:rPr>
      </w:pPr>
      <w:r>
        <w:rPr>
          <w:rFonts w:ascii="Times New Roman" w:hAnsi="Times New Roman" w:cs="Times New Roman"/>
          <w:sz w:val="24"/>
          <w:szCs w:val="24"/>
        </w:rPr>
        <w:t>plt.xlabel("Hour")</w:t>
      </w:r>
    </w:p>
    <w:p w14:paraId="1D10E85F">
      <w:pPr>
        <w:rPr>
          <w:rFonts w:ascii="Times New Roman" w:hAnsi="Times New Roman" w:cs="Times New Roman"/>
          <w:sz w:val="24"/>
          <w:szCs w:val="24"/>
        </w:rPr>
      </w:pPr>
      <w:r>
        <w:rPr>
          <w:rFonts w:ascii="Times New Roman" w:hAnsi="Times New Roman" w:cs="Times New Roman"/>
          <w:sz w:val="24"/>
          <w:szCs w:val="24"/>
        </w:rPr>
        <w:t>plt.ylabel("Prediction Error (Mbps)")</w:t>
      </w:r>
    </w:p>
    <w:p w14:paraId="072108B8">
      <w:pPr>
        <w:rPr>
          <w:rFonts w:ascii="Times New Roman" w:hAnsi="Times New Roman" w:cs="Times New Roman"/>
          <w:sz w:val="24"/>
          <w:szCs w:val="24"/>
        </w:rPr>
      </w:pPr>
      <w:r>
        <w:rPr>
          <w:rFonts w:ascii="Times New Roman" w:hAnsi="Times New Roman" w:cs="Times New Roman"/>
          <w:sz w:val="24"/>
          <w:szCs w:val="24"/>
        </w:rPr>
        <w:t>plt.title("Traffic Prediction Error")</w:t>
      </w:r>
    </w:p>
    <w:p w14:paraId="5D994B73">
      <w:pPr>
        <w:rPr>
          <w:rFonts w:ascii="Times New Roman" w:hAnsi="Times New Roman" w:cs="Times New Roman"/>
          <w:sz w:val="24"/>
          <w:szCs w:val="24"/>
        </w:rPr>
      </w:pPr>
      <w:r>
        <w:rPr>
          <w:rFonts w:ascii="Times New Roman" w:hAnsi="Times New Roman" w:cs="Times New Roman"/>
          <w:sz w:val="24"/>
          <w:szCs w:val="24"/>
        </w:rPr>
        <w:t>plt.xticks(hours)</w:t>
      </w:r>
    </w:p>
    <w:p w14:paraId="1DD7E5EA">
      <w:pPr>
        <w:rPr>
          <w:rFonts w:ascii="Times New Roman" w:hAnsi="Times New Roman" w:cs="Times New Roman"/>
          <w:sz w:val="24"/>
          <w:szCs w:val="24"/>
        </w:rPr>
      </w:pPr>
      <w:r>
        <w:rPr>
          <w:rFonts w:ascii="Times New Roman" w:hAnsi="Times New Roman" w:cs="Times New Roman"/>
          <w:sz w:val="24"/>
          <w:szCs w:val="24"/>
        </w:rPr>
        <w:t>plt.grid(axis='y')</w:t>
      </w:r>
    </w:p>
    <w:p w14:paraId="3DCC4F16">
      <w:pPr>
        <w:rPr>
          <w:rFonts w:ascii="Times New Roman" w:hAnsi="Times New Roman" w:cs="Times New Roman"/>
          <w:sz w:val="24"/>
          <w:szCs w:val="24"/>
        </w:rPr>
      </w:pPr>
    </w:p>
    <w:p w14:paraId="3D1F5B42">
      <w:pPr>
        <w:rPr>
          <w:rFonts w:ascii="Times New Roman" w:hAnsi="Times New Roman" w:cs="Times New Roman"/>
          <w:sz w:val="24"/>
          <w:szCs w:val="24"/>
        </w:rPr>
      </w:pPr>
      <w:r>
        <w:rPr>
          <w:rFonts w:ascii="Times New Roman" w:hAnsi="Times New Roman" w:cs="Times New Roman"/>
          <w:sz w:val="24"/>
          <w:szCs w:val="24"/>
        </w:rPr>
        <w:t>plt.show()</w:t>
      </w:r>
    </w:p>
    <w:p w14:paraId="0AEA6167">
      <w:pPr>
        <w:rPr>
          <w:rFonts w:ascii="Times New Roman" w:hAnsi="Times New Roman" w:cs="Times New Roman"/>
          <w:sz w:val="24"/>
          <w:szCs w:val="24"/>
        </w:rPr>
      </w:pPr>
    </w:p>
    <w:p w14:paraId="6B763261">
      <w:pPr>
        <w:rPr>
          <w:rFonts w:ascii="Times New Roman" w:hAnsi="Times New Roman" w:cs="Times New Roman"/>
          <w:sz w:val="24"/>
          <w:szCs w:val="24"/>
        </w:rPr>
      </w:pPr>
      <w:r>
        <w:rPr>
          <w:rFonts w:ascii="Times New Roman" w:hAnsi="Times New Roman" w:cs="Times New Roman"/>
          <w:sz w:val="24"/>
          <w:szCs w:val="24"/>
        </w:rPr>
        <w:t># ============================================</w:t>
      </w:r>
    </w:p>
    <w:p w14:paraId="161A9F61">
      <w:pPr>
        <w:rPr>
          <w:rFonts w:ascii="Times New Roman" w:hAnsi="Times New Roman" w:cs="Times New Roman"/>
          <w:sz w:val="24"/>
          <w:szCs w:val="24"/>
        </w:rPr>
      </w:pPr>
      <w:r>
        <w:rPr>
          <w:rFonts w:ascii="Times New Roman" w:hAnsi="Times New Roman" w:cs="Times New Roman"/>
          <w:sz w:val="24"/>
          <w:szCs w:val="24"/>
        </w:rPr>
        <w:t># Graph 3: Actual vs Predicted Scatter Plot</w:t>
      </w:r>
    </w:p>
    <w:p w14:paraId="69C9869D">
      <w:pPr>
        <w:rPr>
          <w:rFonts w:ascii="Times New Roman" w:hAnsi="Times New Roman" w:cs="Times New Roman"/>
          <w:sz w:val="24"/>
          <w:szCs w:val="24"/>
        </w:rPr>
      </w:pPr>
      <w:r>
        <w:rPr>
          <w:rFonts w:ascii="Times New Roman" w:hAnsi="Times New Roman" w:cs="Times New Roman"/>
          <w:sz w:val="24"/>
          <w:szCs w:val="24"/>
        </w:rPr>
        <w:t># ============================================</w:t>
      </w:r>
    </w:p>
    <w:p w14:paraId="623A3967">
      <w:pPr>
        <w:rPr>
          <w:rFonts w:ascii="Times New Roman" w:hAnsi="Times New Roman" w:cs="Times New Roman"/>
          <w:sz w:val="24"/>
          <w:szCs w:val="24"/>
        </w:rPr>
      </w:pPr>
    </w:p>
    <w:p w14:paraId="31A4F520">
      <w:pPr>
        <w:rPr>
          <w:rFonts w:ascii="Times New Roman" w:hAnsi="Times New Roman" w:cs="Times New Roman"/>
          <w:sz w:val="24"/>
          <w:szCs w:val="24"/>
        </w:rPr>
      </w:pPr>
      <w:r>
        <w:rPr>
          <w:rFonts w:ascii="Times New Roman" w:hAnsi="Times New Roman" w:cs="Times New Roman"/>
          <w:sz w:val="24"/>
          <w:szCs w:val="24"/>
        </w:rPr>
        <w:t>plt.figure(figsize=(7, 6))</w:t>
      </w:r>
    </w:p>
    <w:p w14:paraId="5F9E1F86">
      <w:pPr>
        <w:rPr>
          <w:rFonts w:ascii="Times New Roman" w:hAnsi="Times New Roman" w:cs="Times New Roman"/>
          <w:sz w:val="24"/>
          <w:szCs w:val="24"/>
        </w:rPr>
      </w:pPr>
    </w:p>
    <w:p w14:paraId="21421CFD">
      <w:pPr>
        <w:rPr>
          <w:rFonts w:ascii="Times New Roman" w:hAnsi="Times New Roman" w:cs="Times New Roman"/>
          <w:sz w:val="24"/>
          <w:szCs w:val="24"/>
        </w:rPr>
      </w:pPr>
      <w:r>
        <w:rPr>
          <w:rFonts w:ascii="Times New Roman" w:hAnsi="Times New Roman" w:cs="Times New Roman"/>
          <w:sz w:val="24"/>
          <w:szCs w:val="24"/>
        </w:rPr>
        <w:t>plt.scatter(actual_traffic, predicted_traffic, s=80)</w:t>
      </w:r>
    </w:p>
    <w:p w14:paraId="5416FCBF">
      <w:pPr>
        <w:rPr>
          <w:rFonts w:ascii="Times New Roman" w:hAnsi="Times New Roman" w:cs="Times New Roman"/>
          <w:sz w:val="24"/>
          <w:szCs w:val="24"/>
        </w:rPr>
      </w:pPr>
    </w:p>
    <w:p w14:paraId="21E42DEF">
      <w:pPr>
        <w:rPr>
          <w:rFonts w:ascii="Times New Roman" w:hAnsi="Times New Roman" w:cs="Times New Roman"/>
          <w:sz w:val="24"/>
          <w:szCs w:val="24"/>
        </w:rPr>
      </w:pPr>
      <w:r>
        <w:rPr>
          <w:rFonts w:ascii="Times New Roman" w:hAnsi="Times New Roman" w:cs="Times New Roman"/>
          <w:sz w:val="24"/>
          <w:szCs w:val="24"/>
        </w:rPr>
        <w:t># Ideal prediction line</w:t>
      </w:r>
    </w:p>
    <w:p w14:paraId="00E7EE48">
      <w:pPr>
        <w:rPr>
          <w:rFonts w:ascii="Times New Roman" w:hAnsi="Times New Roman" w:cs="Times New Roman"/>
          <w:sz w:val="24"/>
          <w:szCs w:val="24"/>
        </w:rPr>
      </w:pPr>
      <w:r>
        <w:rPr>
          <w:rFonts w:ascii="Times New Roman" w:hAnsi="Times New Roman" w:cs="Times New Roman"/>
          <w:sz w:val="24"/>
          <w:szCs w:val="24"/>
        </w:rPr>
        <w:t>minimum = min(actual_traffic)</w:t>
      </w:r>
    </w:p>
    <w:p w14:paraId="38361966">
      <w:pPr>
        <w:rPr>
          <w:rFonts w:ascii="Times New Roman" w:hAnsi="Times New Roman" w:cs="Times New Roman"/>
          <w:sz w:val="24"/>
          <w:szCs w:val="24"/>
        </w:rPr>
      </w:pPr>
      <w:r>
        <w:rPr>
          <w:rFonts w:ascii="Times New Roman" w:hAnsi="Times New Roman" w:cs="Times New Roman"/>
          <w:sz w:val="24"/>
          <w:szCs w:val="24"/>
        </w:rPr>
        <w:t>maximum = max(actual_traffic)</w:t>
      </w:r>
    </w:p>
    <w:p w14:paraId="6E03D5CB">
      <w:pPr>
        <w:rPr>
          <w:rFonts w:ascii="Times New Roman" w:hAnsi="Times New Roman" w:cs="Times New Roman"/>
          <w:sz w:val="24"/>
          <w:szCs w:val="24"/>
        </w:rPr>
      </w:pPr>
    </w:p>
    <w:p w14:paraId="44CB564C">
      <w:pPr>
        <w:rPr>
          <w:rFonts w:ascii="Times New Roman" w:hAnsi="Times New Roman" w:cs="Times New Roman"/>
          <w:sz w:val="24"/>
          <w:szCs w:val="24"/>
        </w:rPr>
      </w:pPr>
      <w:r>
        <w:rPr>
          <w:rFonts w:ascii="Times New Roman" w:hAnsi="Times New Roman" w:cs="Times New Roman"/>
          <w:sz w:val="24"/>
          <w:szCs w:val="24"/>
        </w:rPr>
        <w:t>plt.plot([minimum, maximum],</w:t>
      </w:r>
    </w:p>
    <w:p w14:paraId="6F0ED841">
      <w:pPr>
        <w:rPr>
          <w:rFonts w:ascii="Times New Roman" w:hAnsi="Times New Roman" w:cs="Times New Roman"/>
          <w:sz w:val="24"/>
          <w:szCs w:val="24"/>
        </w:rPr>
      </w:pPr>
      <w:r>
        <w:rPr>
          <w:rFonts w:ascii="Times New Roman" w:hAnsi="Times New Roman" w:cs="Times New Roman"/>
          <w:sz w:val="24"/>
          <w:szCs w:val="24"/>
        </w:rPr>
        <w:t>         [minimum, maximum],</w:t>
      </w:r>
    </w:p>
    <w:p w14:paraId="7B04BBAD">
      <w:pPr>
        <w:rPr>
          <w:rFonts w:ascii="Times New Roman" w:hAnsi="Times New Roman" w:cs="Times New Roman"/>
          <w:sz w:val="24"/>
          <w:szCs w:val="24"/>
        </w:rPr>
      </w:pPr>
      <w:r>
        <w:rPr>
          <w:rFonts w:ascii="Times New Roman" w:hAnsi="Times New Roman" w:cs="Times New Roman"/>
          <w:sz w:val="24"/>
          <w:szCs w:val="24"/>
        </w:rPr>
        <w:t>         linestyle='--',</w:t>
      </w:r>
    </w:p>
    <w:p w14:paraId="6347B125">
      <w:pPr>
        <w:rPr>
          <w:rFonts w:ascii="Times New Roman" w:hAnsi="Times New Roman" w:cs="Times New Roman"/>
          <w:sz w:val="24"/>
          <w:szCs w:val="24"/>
        </w:rPr>
      </w:pPr>
      <w:r>
        <w:rPr>
          <w:rFonts w:ascii="Times New Roman" w:hAnsi="Times New Roman" w:cs="Times New Roman"/>
          <w:sz w:val="24"/>
          <w:szCs w:val="24"/>
        </w:rPr>
        <w:t>         label="Ideal Prediction")</w:t>
      </w:r>
    </w:p>
    <w:p w14:paraId="1ED7D7FA">
      <w:pPr>
        <w:rPr>
          <w:rFonts w:ascii="Times New Roman" w:hAnsi="Times New Roman" w:cs="Times New Roman"/>
          <w:sz w:val="24"/>
          <w:szCs w:val="24"/>
        </w:rPr>
      </w:pPr>
    </w:p>
    <w:p w14:paraId="353E02CE">
      <w:pPr>
        <w:rPr>
          <w:rFonts w:ascii="Times New Roman" w:hAnsi="Times New Roman" w:cs="Times New Roman"/>
          <w:sz w:val="24"/>
          <w:szCs w:val="24"/>
        </w:rPr>
      </w:pPr>
      <w:r>
        <w:rPr>
          <w:rFonts w:ascii="Times New Roman" w:hAnsi="Times New Roman" w:cs="Times New Roman"/>
          <w:sz w:val="24"/>
          <w:szCs w:val="24"/>
        </w:rPr>
        <w:t>plt.xlabel("Actual Traffic (Mbps)")</w:t>
      </w:r>
    </w:p>
    <w:p w14:paraId="4CB3541D">
      <w:pPr>
        <w:rPr>
          <w:rFonts w:ascii="Times New Roman" w:hAnsi="Times New Roman" w:cs="Times New Roman"/>
          <w:sz w:val="24"/>
          <w:szCs w:val="24"/>
        </w:rPr>
      </w:pPr>
      <w:r>
        <w:rPr>
          <w:rFonts w:ascii="Times New Roman" w:hAnsi="Times New Roman" w:cs="Times New Roman"/>
          <w:sz w:val="24"/>
          <w:szCs w:val="24"/>
        </w:rPr>
        <w:t>plt.ylabel("Predicted Traffic (Mbps)")</w:t>
      </w:r>
    </w:p>
    <w:p w14:paraId="72525F2A">
      <w:pPr>
        <w:rPr>
          <w:rFonts w:ascii="Times New Roman" w:hAnsi="Times New Roman" w:cs="Times New Roman"/>
          <w:sz w:val="24"/>
          <w:szCs w:val="24"/>
        </w:rPr>
      </w:pPr>
      <w:r>
        <w:rPr>
          <w:rFonts w:ascii="Times New Roman" w:hAnsi="Times New Roman" w:cs="Times New Roman"/>
          <w:sz w:val="24"/>
          <w:szCs w:val="24"/>
        </w:rPr>
        <w:t>plt.title("Actual vs Predicted Traffic Scatter Plot")</w:t>
      </w:r>
    </w:p>
    <w:p w14:paraId="0582BC73">
      <w:pPr>
        <w:rPr>
          <w:rFonts w:ascii="Times New Roman" w:hAnsi="Times New Roman" w:cs="Times New Roman"/>
          <w:sz w:val="24"/>
          <w:szCs w:val="24"/>
        </w:rPr>
      </w:pPr>
      <w:r>
        <w:rPr>
          <w:rFonts w:ascii="Times New Roman" w:hAnsi="Times New Roman" w:cs="Times New Roman"/>
          <w:sz w:val="24"/>
          <w:szCs w:val="24"/>
        </w:rPr>
        <w:t>plt.grid(True)</w:t>
      </w:r>
    </w:p>
    <w:p w14:paraId="723DAD1B">
      <w:pPr>
        <w:rPr>
          <w:rFonts w:ascii="Times New Roman" w:hAnsi="Times New Roman" w:cs="Times New Roman"/>
          <w:sz w:val="24"/>
          <w:szCs w:val="24"/>
        </w:rPr>
      </w:pPr>
      <w:r>
        <w:rPr>
          <w:rFonts w:ascii="Times New Roman" w:hAnsi="Times New Roman" w:cs="Times New Roman"/>
          <w:sz w:val="24"/>
          <w:szCs w:val="24"/>
        </w:rPr>
        <w:t>plt.legend()</w:t>
      </w:r>
    </w:p>
    <w:p w14:paraId="1A248C78">
      <w:pPr>
        <w:rPr>
          <w:rFonts w:ascii="Times New Roman" w:hAnsi="Times New Roman" w:cs="Times New Roman"/>
          <w:sz w:val="24"/>
          <w:szCs w:val="24"/>
        </w:rPr>
      </w:pPr>
    </w:p>
    <w:p w14:paraId="5DD3428F">
      <w:pPr>
        <w:rPr>
          <w:rFonts w:ascii="Times New Roman" w:hAnsi="Times New Roman" w:cs="Times New Roman"/>
          <w:sz w:val="24"/>
          <w:szCs w:val="24"/>
        </w:rPr>
      </w:pPr>
      <w:r>
        <w:rPr>
          <w:rFonts w:ascii="Times New Roman" w:hAnsi="Times New Roman" w:cs="Times New Roman"/>
          <w:sz w:val="24"/>
          <w:szCs w:val="24"/>
        </w:rPr>
        <w:t>plt.show()</w:t>
      </w:r>
    </w:p>
    <w:p w14:paraId="2345EEAC">
      <w:pPr>
        <w:rPr>
          <w:rFonts w:ascii="Times New Roman" w:hAnsi="Times New Roman" w:cs="Times New Roman"/>
          <w:b/>
          <w:bCs/>
          <w:sz w:val="28"/>
          <w:szCs w:val="28"/>
        </w:rPr>
      </w:pPr>
      <w:r>
        <w:rPr>
          <w:rFonts w:ascii="Times New Roman" w:hAnsi="Times New Roman" w:cs="Times New Roman"/>
          <w:b/>
          <w:bCs/>
          <w:sz w:val="28"/>
          <w:szCs w:val="28"/>
        </w:rPr>
        <w:t>Output</w:t>
      </w:r>
    </w:p>
    <w:p w14:paraId="5E00F47E">
      <w:pPr>
        <w:rPr>
          <w:rFonts w:ascii="Times New Roman" w:hAnsi="Times New Roman" w:cs="Times New Roman"/>
          <w:sz w:val="28"/>
          <w:szCs w:val="28"/>
        </w:rPr>
      </w:pPr>
      <w:r>
        <w:rPr>
          <w:rFonts w:ascii="Times New Roman" w:hAnsi="Times New Roman" w:cs="Times New Roman"/>
          <w:sz w:val="28"/>
          <w:szCs w:val="28"/>
        </w:rPr>
        <w:t>Traffic Prediction Data</w:t>
      </w:r>
    </w:p>
    <w:p w14:paraId="07810D9F">
      <w:pPr>
        <w:rPr>
          <w:rFonts w:ascii="Times New Roman" w:hAnsi="Times New Roman" w:cs="Times New Roman"/>
          <w:sz w:val="28"/>
          <w:szCs w:val="28"/>
        </w:rPr>
      </w:pPr>
      <w:r>
        <w:rPr>
          <w:rFonts w:ascii="Times New Roman" w:hAnsi="Times New Roman" w:cs="Times New Roman"/>
          <w:sz w:val="28"/>
          <w:szCs w:val="28"/>
        </w:rPr>
        <w:t xml:space="preserve">    Hour  Actual Traffic (Mbps)  Predicted Traffic (Mbps)  Error (Mbps)  \</w:t>
      </w:r>
    </w:p>
    <w:p w14:paraId="312E5941">
      <w:pPr>
        <w:rPr>
          <w:rFonts w:ascii="Times New Roman" w:hAnsi="Times New Roman" w:cs="Times New Roman"/>
          <w:sz w:val="28"/>
          <w:szCs w:val="28"/>
        </w:rPr>
      </w:pPr>
      <w:r>
        <w:rPr>
          <w:rFonts w:ascii="Times New Roman" w:hAnsi="Times New Roman" w:cs="Times New Roman"/>
          <w:sz w:val="28"/>
          <w:szCs w:val="28"/>
        </w:rPr>
        <w:t xml:space="preserve">0      1                     38                        40            -2   </w:t>
      </w:r>
    </w:p>
    <w:p w14:paraId="659C17BB">
      <w:pPr>
        <w:rPr>
          <w:rFonts w:ascii="Times New Roman" w:hAnsi="Times New Roman" w:cs="Times New Roman"/>
          <w:sz w:val="28"/>
          <w:szCs w:val="28"/>
        </w:rPr>
      </w:pPr>
      <w:r>
        <w:rPr>
          <w:rFonts w:ascii="Times New Roman" w:hAnsi="Times New Roman" w:cs="Times New Roman"/>
          <w:sz w:val="28"/>
          <w:szCs w:val="28"/>
        </w:rPr>
        <w:t xml:space="preserve">1      2                     45                        43             2   </w:t>
      </w:r>
    </w:p>
    <w:p w14:paraId="2294AF73">
      <w:pPr>
        <w:rPr>
          <w:rFonts w:ascii="Times New Roman" w:hAnsi="Times New Roman" w:cs="Times New Roman"/>
          <w:sz w:val="28"/>
          <w:szCs w:val="28"/>
        </w:rPr>
      </w:pPr>
      <w:r>
        <w:rPr>
          <w:rFonts w:ascii="Times New Roman" w:hAnsi="Times New Roman" w:cs="Times New Roman"/>
          <w:sz w:val="28"/>
          <w:szCs w:val="28"/>
        </w:rPr>
        <w:t xml:space="preserve">2      3                     53                        55            -2   </w:t>
      </w:r>
    </w:p>
    <w:p w14:paraId="31C63223">
      <w:pPr>
        <w:rPr>
          <w:rFonts w:ascii="Times New Roman" w:hAnsi="Times New Roman" w:cs="Times New Roman"/>
          <w:sz w:val="28"/>
          <w:szCs w:val="28"/>
        </w:rPr>
      </w:pPr>
      <w:r>
        <w:rPr>
          <w:rFonts w:ascii="Times New Roman" w:hAnsi="Times New Roman" w:cs="Times New Roman"/>
          <w:sz w:val="28"/>
          <w:szCs w:val="28"/>
        </w:rPr>
        <w:t xml:space="preserve">3      4                     61                        59             2   </w:t>
      </w:r>
    </w:p>
    <w:p w14:paraId="46B8CE08">
      <w:pPr>
        <w:rPr>
          <w:rFonts w:ascii="Times New Roman" w:hAnsi="Times New Roman" w:cs="Times New Roman"/>
          <w:sz w:val="28"/>
          <w:szCs w:val="28"/>
        </w:rPr>
      </w:pPr>
      <w:r>
        <w:rPr>
          <w:rFonts w:ascii="Times New Roman" w:hAnsi="Times New Roman" w:cs="Times New Roman"/>
          <w:sz w:val="28"/>
          <w:szCs w:val="28"/>
        </w:rPr>
        <w:t xml:space="preserve">4      5                     68                        70            -2   </w:t>
      </w:r>
    </w:p>
    <w:p w14:paraId="24169E61">
      <w:pPr>
        <w:rPr>
          <w:rFonts w:ascii="Times New Roman" w:hAnsi="Times New Roman" w:cs="Times New Roman"/>
          <w:sz w:val="28"/>
          <w:szCs w:val="28"/>
        </w:rPr>
      </w:pPr>
      <w:r>
        <w:rPr>
          <w:rFonts w:ascii="Times New Roman" w:hAnsi="Times New Roman" w:cs="Times New Roman"/>
          <w:sz w:val="28"/>
          <w:szCs w:val="28"/>
        </w:rPr>
        <w:t xml:space="preserve">5      6                     74                        72             2   </w:t>
      </w:r>
    </w:p>
    <w:p w14:paraId="67141B97">
      <w:pPr>
        <w:rPr>
          <w:rFonts w:ascii="Times New Roman" w:hAnsi="Times New Roman" w:cs="Times New Roman"/>
          <w:sz w:val="28"/>
          <w:szCs w:val="28"/>
        </w:rPr>
      </w:pPr>
      <w:r>
        <w:rPr>
          <w:rFonts w:ascii="Times New Roman" w:hAnsi="Times New Roman" w:cs="Times New Roman"/>
          <w:sz w:val="28"/>
          <w:szCs w:val="28"/>
        </w:rPr>
        <w:t xml:space="preserve">6      7                     81                        79             2   </w:t>
      </w:r>
    </w:p>
    <w:p w14:paraId="5C8E506F">
      <w:pPr>
        <w:rPr>
          <w:rFonts w:ascii="Times New Roman" w:hAnsi="Times New Roman" w:cs="Times New Roman"/>
          <w:sz w:val="28"/>
          <w:szCs w:val="28"/>
        </w:rPr>
      </w:pPr>
      <w:r>
        <w:rPr>
          <w:rFonts w:ascii="Times New Roman" w:hAnsi="Times New Roman" w:cs="Times New Roman"/>
          <w:sz w:val="28"/>
          <w:szCs w:val="28"/>
        </w:rPr>
        <w:t xml:space="preserve">7      8                     77                        80            -3   </w:t>
      </w:r>
    </w:p>
    <w:p w14:paraId="1620E105">
      <w:pPr>
        <w:rPr>
          <w:rFonts w:ascii="Times New Roman" w:hAnsi="Times New Roman" w:cs="Times New Roman"/>
          <w:sz w:val="28"/>
          <w:szCs w:val="28"/>
        </w:rPr>
      </w:pPr>
      <w:r>
        <w:rPr>
          <w:rFonts w:ascii="Times New Roman" w:hAnsi="Times New Roman" w:cs="Times New Roman"/>
          <w:sz w:val="28"/>
          <w:szCs w:val="28"/>
        </w:rPr>
        <w:t xml:space="preserve">8      9                     70                        68             2   </w:t>
      </w:r>
    </w:p>
    <w:p w14:paraId="717B01AB">
      <w:pPr>
        <w:rPr>
          <w:rFonts w:ascii="Times New Roman" w:hAnsi="Times New Roman" w:cs="Times New Roman"/>
          <w:sz w:val="28"/>
          <w:szCs w:val="28"/>
        </w:rPr>
      </w:pPr>
      <w:r>
        <w:rPr>
          <w:rFonts w:ascii="Times New Roman" w:hAnsi="Times New Roman" w:cs="Times New Roman"/>
          <w:sz w:val="28"/>
          <w:szCs w:val="28"/>
        </w:rPr>
        <w:t xml:space="preserve">9     10                     64                        66            -2   </w:t>
      </w:r>
    </w:p>
    <w:p w14:paraId="59605AF0">
      <w:pPr>
        <w:rPr>
          <w:rFonts w:ascii="Times New Roman" w:hAnsi="Times New Roman" w:cs="Times New Roman"/>
          <w:sz w:val="28"/>
          <w:szCs w:val="28"/>
        </w:rPr>
      </w:pPr>
      <w:r>
        <w:rPr>
          <w:rFonts w:ascii="Times New Roman" w:hAnsi="Times New Roman" w:cs="Times New Roman"/>
          <w:sz w:val="28"/>
          <w:szCs w:val="28"/>
        </w:rPr>
        <w:t xml:space="preserve">10    11                     56                        54             2   </w:t>
      </w:r>
    </w:p>
    <w:p w14:paraId="151AB35E">
      <w:pPr>
        <w:rPr>
          <w:rFonts w:ascii="Times New Roman" w:hAnsi="Times New Roman" w:cs="Times New Roman"/>
          <w:sz w:val="28"/>
          <w:szCs w:val="28"/>
        </w:rPr>
      </w:pPr>
      <w:r>
        <w:rPr>
          <w:rFonts w:ascii="Times New Roman" w:hAnsi="Times New Roman" w:cs="Times New Roman"/>
          <w:sz w:val="28"/>
          <w:szCs w:val="28"/>
        </w:rPr>
        <w:t xml:space="preserve">11    12                     48                        50            -2   </w:t>
      </w:r>
    </w:p>
    <w:p w14:paraId="6EA4950B">
      <w:pPr>
        <w:rPr>
          <w:rFonts w:ascii="Times New Roman" w:hAnsi="Times New Roman" w:cs="Times New Roman"/>
          <w:sz w:val="28"/>
          <w:szCs w:val="28"/>
        </w:rPr>
      </w:pPr>
    </w:p>
    <w:p w14:paraId="6669F2CB">
      <w:pPr>
        <w:rPr>
          <w:rFonts w:ascii="Times New Roman" w:hAnsi="Times New Roman" w:cs="Times New Roman"/>
          <w:sz w:val="28"/>
          <w:szCs w:val="28"/>
        </w:rPr>
      </w:pPr>
      <w:r>
        <w:rPr>
          <w:rFonts w:ascii="Times New Roman" w:hAnsi="Times New Roman" w:cs="Times New Roman"/>
          <w:sz w:val="28"/>
          <w:szCs w:val="28"/>
        </w:rPr>
        <w:t xml:space="preserve">    Absolute Error (Mbps)  </w:t>
      </w:r>
    </w:p>
    <w:p w14:paraId="461DA303">
      <w:pPr>
        <w:rPr>
          <w:rFonts w:ascii="Times New Roman" w:hAnsi="Times New Roman" w:cs="Times New Roman"/>
          <w:sz w:val="28"/>
          <w:szCs w:val="28"/>
        </w:rPr>
      </w:pPr>
      <w:r>
        <w:rPr>
          <w:rFonts w:ascii="Times New Roman" w:hAnsi="Times New Roman" w:cs="Times New Roman"/>
          <w:sz w:val="28"/>
          <w:szCs w:val="28"/>
        </w:rPr>
        <w:t xml:space="preserve">0                       2  </w:t>
      </w:r>
    </w:p>
    <w:p w14:paraId="022DC1D6">
      <w:pPr>
        <w:rPr>
          <w:rFonts w:ascii="Times New Roman" w:hAnsi="Times New Roman" w:cs="Times New Roman"/>
          <w:sz w:val="28"/>
          <w:szCs w:val="28"/>
        </w:rPr>
      </w:pPr>
      <w:r>
        <w:rPr>
          <w:rFonts w:ascii="Times New Roman" w:hAnsi="Times New Roman" w:cs="Times New Roman"/>
          <w:sz w:val="28"/>
          <w:szCs w:val="28"/>
        </w:rPr>
        <w:t xml:space="preserve">1                       2  </w:t>
      </w:r>
    </w:p>
    <w:p w14:paraId="1E27A346">
      <w:pPr>
        <w:rPr>
          <w:rFonts w:ascii="Times New Roman" w:hAnsi="Times New Roman" w:cs="Times New Roman"/>
          <w:sz w:val="28"/>
          <w:szCs w:val="28"/>
        </w:rPr>
      </w:pPr>
      <w:r>
        <w:rPr>
          <w:rFonts w:ascii="Times New Roman" w:hAnsi="Times New Roman" w:cs="Times New Roman"/>
          <w:sz w:val="28"/>
          <w:szCs w:val="28"/>
        </w:rPr>
        <w:t xml:space="preserve">2                       2  </w:t>
      </w:r>
    </w:p>
    <w:p w14:paraId="2FD36FE4">
      <w:pPr>
        <w:rPr>
          <w:rFonts w:ascii="Times New Roman" w:hAnsi="Times New Roman" w:cs="Times New Roman"/>
          <w:sz w:val="28"/>
          <w:szCs w:val="28"/>
        </w:rPr>
      </w:pPr>
      <w:r>
        <w:rPr>
          <w:rFonts w:ascii="Times New Roman" w:hAnsi="Times New Roman" w:cs="Times New Roman"/>
          <w:sz w:val="28"/>
          <w:szCs w:val="28"/>
        </w:rPr>
        <w:t xml:space="preserve">3                       2  </w:t>
      </w:r>
    </w:p>
    <w:p w14:paraId="45F03F87">
      <w:pPr>
        <w:rPr>
          <w:rFonts w:ascii="Times New Roman" w:hAnsi="Times New Roman" w:cs="Times New Roman"/>
          <w:sz w:val="28"/>
          <w:szCs w:val="28"/>
        </w:rPr>
      </w:pPr>
      <w:r>
        <w:rPr>
          <w:rFonts w:ascii="Times New Roman" w:hAnsi="Times New Roman" w:cs="Times New Roman"/>
          <w:sz w:val="28"/>
          <w:szCs w:val="28"/>
        </w:rPr>
        <w:t xml:space="preserve">4                       2  </w:t>
      </w:r>
    </w:p>
    <w:p w14:paraId="0B391E81">
      <w:pPr>
        <w:rPr>
          <w:rFonts w:ascii="Times New Roman" w:hAnsi="Times New Roman" w:cs="Times New Roman"/>
          <w:sz w:val="28"/>
          <w:szCs w:val="28"/>
        </w:rPr>
      </w:pPr>
      <w:r>
        <w:rPr>
          <w:rFonts w:ascii="Times New Roman" w:hAnsi="Times New Roman" w:cs="Times New Roman"/>
          <w:sz w:val="28"/>
          <w:szCs w:val="28"/>
        </w:rPr>
        <w:t xml:space="preserve">5                       2  </w:t>
      </w:r>
    </w:p>
    <w:p w14:paraId="35EDF710">
      <w:pPr>
        <w:rPr>
          <w:rFonts w:ascii="Times New Roman" w:hAnsi="Times New Roman" w:cs="Times New Roman"/>
          <w:sz w:val="28"/>
          <w:szCs w:val="28"/>
        </w:rPr>
      </w:pPr>
      <w:r>
        <w:rPr>
          <w:rFonts w:ascii="Times New Roman" w:hAnsi="Times New Roman" w:cs="Times New Roman"/>
          <w:sz w:val="28"/>
          <w:szCs w:val="28"/>
        </w:rPr>
        <w:t xml:space="preserve">6                       2  </w:t>
      </w:r>
    </w:p>
    <w:p w14:paraId="62E0C862">
      <w:pPr>
        <w:rPr>
          <w:rFonts w:ascii="Times New Roman" w:hAnsi="Times New Roman" w:cs="Times New Roman"/>
          <w:sz w:val="28"/>
          <w:szCs w:val="28"/>
        </w:rPr>
      </w:pPr>
      <w:r>
        <w:rPr>
          <w:rFonts w:ascii="Times New Roman" w:hAnsi="Times New Roman" w:cs="Times New Roman"/>
          <w:sz w:val="28"/>
          <w:szCs w:val="28"/>
        </w:rPr>
        <w:t xml:space="preserve">7                       3  </w:t>
      </w:r>
    </w:p>
    <w:p w14:paraId="534245DA">
      <w:pPr>
        <w:rPr>
          <w:rFonts w:ascii="Times New Roman" w:hAnsi="Times New Roman" w:cs="Times New Roman"/>
          <w:sz w:val="28"/>
          <w:szCs w:val="28"/>
        </w:rPr>
      </w:pPr>
      <w:r>
        <w:rPr>
          <w:rFonts w:ascii="Times New Roman" w:hAnsi="Times New Roman" w:cs="Times New Roman"/>
          <w:sz w:val="28"/>
          <w:szCs w:val="28"/>
        </w:rPr>
        <w:t xml:space="preserve">8                       2  </w:t>
      </w:r>
    </w:p>
    <w:p w14:paraId="316AF305">
      <w:pPr>
        <w:rPr>
          <w:rFonts w:ascii="Times New Roman" w:hAnsi="Times New Roman" w:cs="Times New Roman"/>
          <w:sz w:val="28"/>
          <w:szCs w:val="28"/>
        </w:rPr>
      </w:pPr>
      <w:r>
        <w:rPr>
          <w:rFonts w:ascii="Times New Roman" w:hAnsi="Times New Roman" w:cs="Times New Roman"/>
          <w:sz w:val="28"/>
          <w:szCs w:val="28"/>
        </w:rPr>
        <w:t xml:space="preserve">9                       2  </w:t>
      </w:r>
    </w:p>
    <w:p w14:paraId="5F8435BD">
      <w:pPr>
        <w:rPr>
          <w:rFonts w:ascii="Times New Roman" w:hAnsi="Times New Roman" w:cs="Times New Roman"/>
          <w:sz w:val="28"/>
          <w:szCs w:val="28"/>
        </w:rPr>
      </w:pPr>
      <w:r>
        <w:rPr>
          <w:rFonts w:ascii="Times New Roman" w:hAnsi="Times New Roman" w:cs="Times New Roman"/>
          <w:sz w:val="28"/>
          <w:szCs w:val="28"/>
        </w:rPr>
        <w:t xml:space="preserve">10                      2  </w:t>
      </w:r>
    </w:p>
    <w:p w14:paraId="7648BF43">
      <w:pPr>
        <w:rPr>
          <w:rFonts w:ascii="Times New Roman" w:hAnsi="Times New Roman" w:cs="Times New Roman"/>
          <w:sz w:val="28"/>
          <w:szCs w:val="28"/>
        </w:rPr>
      </w:pPr>
      <w:r>
        <w:rPr>
          <w:rFonts w:ascii="Times New Roman" w:hAnsi="Times New Roman" w:cs="Times New Roman"/>
          <w:sz w:val="28"/>
          <w:szCs w:val="28"/>
        </w:rPr>
        <w:t xml:space="preserve">11                      2  </w:t>
      </w:r>
    </w:p>
    <w:p w14:paraId="103F6597">
      <w:pPr>
        <w:rPr>
          <w:rFonts w:ascii="Times New Roman" w:hAnsi="Times New Roman" w:cs="Times New Roman"/>
          <w:sz w:val="28"/>
          <w:szCs w:val="28"/>
        </w:rPr>
      </w:pPr>
    </w:p>
    <w:p w14:paraId="2F8AC1F9">
      <w:pPr>
        <w:rPr>
          <w:rFonts w:ascii="Times New Roman" w:hAnsi="Times New Roman" w:cs="Times New Roman"/>
          <w:sz w:val="28"/>
          <w:szCs w:val="28"/>
        </w:rPr>
      </w:pPr>
      <w:r>
        <w:rPr>
          <w:rFonts w:ascii="Times New Roman" w:hAnsi="Times New Roman" w:cs="Times New Roman"/>
          <w:sz w:val="28"/>
          <w:szCs w:val="28"/>
        </w:rPr>
        <w:t>Prediction Performance</w:t>
      </w:r>
    </w:p>
    <w:p w14:paraId="695370AA">
      <w:pPr>
        <w:rPr>
          <w:rFonts w:ascii="Times New Roman" w:hAnsi="Times New Roman" w:cs="Times New Roman"/>
          <w:sz w:val="28"/>
          <w:szCs w:val="28"/>
        </w:rPr>
      </w:pPr>
      <w:r>
        <w:rPr>
          <w:rFonts w:ascii="Times New Roman" w:hAnsi="Times New Roman" w:cs="Times New Roman"/>
          <w:sz w:val="28"/>
          <w:szCs w:val="28"/>
        </w:rPr>
        <w:t>-----------------------------</w:t>
      </w:r>
    </w:p>
    <w:p w14:paraId="792C4F77">
      <w:pPr>
        <w:rPr>
          <w:rFonts w:ascii="Times New Roman" w:hAnsi="Times New Roman" w:cs="Times New Roman"/>
          <w:sz w:val="28"/>
          <w:szCs w:val="28"/>
        </w:rPr>
      </w:pPr>
      <w:r>
        <w:rPr>
          <w:rFonts w:ascii="Times New Roman" w:hAnsi="Times New Roman" w:cs="Times New Roman"/>
          <w:sz w:val="28"/>
          <w:szCs w:val="28"/>
        </w:rPr>
        <w:t>Mean Absolute Error (MAE): 2.08 Mbps</w:t>
      </w:r>
    </w:p>
    <w:p w14:paraId="03368EF8">
      <w:pPr>
        <w:rPr>
          <w:rFonts w:ascii="Times New Roman" w:hAnsi="Times New Roman" w:cs="Times New Roman"/>
          <w:sz w:val="28"/>
          <w:szCs w:val="28"/>
        </w:rPr>
      </w:pPr>
      <w:r>
        <w:rPr>
          <w:rFonts w:ascii="Times New Roman" w:hAnsi="Times New Roman" w:cs="Times New Roman"/>
          <w:sz w:val="28"/>
          <w:szCs w:val="28"/>
        </w:rPr>
        <w:t>Mean Squared Error (MSE): 4.42</w:t>
      </w:r>
    </w:p>
    <w:p w14:paraId="3D4F3224">
      <w:pPr>
        <w:rPr>
          <w:rFonts w:ascii="Times New Roman" w:hAnsi="Times New Roman" w:cs="Times New Roman"/>
          <w:sz w:val="28"/>
          <w:szCs w:val="28"/>
        </w:rPr>
      </w:pPr>
      <w:r>
        <w:rPr>
          <w:rFonts w:ascii="Times New Roman" w:hAnsi="Times New Roman" w:cs="Times New Roman"/>
          <w:sz w:val="28"/>
          <w:szCs w:val="28"/>
        </w:rPr>
        <w:t>Root Mean Squared Error (RMSE): 2.1 Mbps</w:t>
      </w:r>
    </w:p>
    <w:p w14:paraId="703A2E8C">
      <w:pPr>
        <w:rPr>
          <w:rFonts w:ascii="Times New Roman" w:hAnsi="Times New Roman" w:cs="Times New Roman"/>
          <w:sz w:val="28"/>
          <w:szCs w:val="28"/>
        </w:rPr>
      </w:pPr>
      <w:r>
        <w:rPr>
          <w:rFonts w:ascii="Times New Roman" w:hAnsi="Times New Roman" w:cs="Times New Roman"/>
          <w:sz w:val="28"/>
          <w:szCs w:val="28"/>
        </w:rPr>
        <w:t>R² Score: 0.974</w:t>
      </w:r>
    </w:p>
    <w:p w14:paraId="4957BEB5">
      <w:pPr>
        <w:rPr>
          <w:rFonts w:ascii="Times New Roman" w:hAnsi="Times New Roman" w:cs="Times New Roman"/>
          <w:sz w:val="28"/>
          <w:szCs w:val="28"/>
        </w:rPr>
      </w:pPr>
      <w:r>
        <w:rPr>
          <w:rFonts w:ascii="Times New Roman" w:hAnsi="Times New Roman" w:cs="Times New Roman"/>
          <w:sz w:val="28"/>
          <w:szCs w:val="28"/>
        </w:rPr>
        <w:drawing>
          <wp:inline distT="0" distB="0" distL="0" distR="0">
            <wp:extent cx="5731510" cy="320421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pic:cNvPicPr>
                  </pic:nvPicPr>
                  <pic:blipFill>
                    <a:blip r:embed="rId6"/>
                    <a:stretch>
                      <a:fillRect/>
                    </a:stretch>
                  </pic:blipFill>
                  <pic:spPr>
                    <a:xfrm>
                      <a:off x="0" y="0"/>
                      <a:ext cx="5731510" cy="3204210"/>
                    </a:xfrm>
                    <a:prstGeom prst="rect">
                      <a:avLst/>
                    </a:prstGeom>
                    <a:noFill/>
                    <a:ln w="12700" cap="flat" cmpd="sng">
                      <a:noFill/>
                      <a:prstDash val="solid"/>
                      <a:round/>
                    </a:ln>
                  </pic:spPr>
                </pic:pic>
              </a:graphicData>
            </a:graphic>
          </wp:inline>
        </w:drawing>
      </w:r>
    </w:p>
    <w:p w14:paraId="7EA9CFCD">
      <w:pPr>
        <w:rPr>
          <w:rFonts w:ascii="Times New Roman" w:hAnsi="Times New Roman" w:cs="Times New Roman"/>
          <w:sz w:val="28"/>
          <w:szCs w:val="28"/>
        </w:rPr>
      </w:pPr>
      <w:r>
        <w:rPr>
          <w:rFonts w:ascii="Times New Roman" w:hAnsi="Times New Roman" w:cs="Times New Roman"/>
          <w:sz w:val="28"/>
          <w:szCs w:val="28"/>
        </w:rPr>
        <w:drawing>
          <wp:inline distT="0" distB="0" distL="0" distR="0">
            <wp:extent cx="5731510" cy="319341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pic:cNvPicPr>
                  </pic:nvPicPr>
                  <pic:blipFill>
                    <a:blip r:embed="rId7"/>
                    <a:stretch>
                      <a:fillRect/>
                    </a:stretch>
                  </pic:blipFill>
                  <pic:spPr>
                    <a:xfrm>
                      <a:off x="0" y="0"/>
                      <a:ext cx="5731510" cy="3193415"/>
                    </a:xfrm>
                    <a:prstGeom prst="rect">
                      <a:avLst/>
                    </a:prstGeom>
                    <a:noFill/>
                    <a:ln w="12700" cap="flat" cmpd="sng">
                      <a:noFill/>
                      <a:prstDash val="solid"/>
                      <a:round/>
                    </a:ln>
                  </pic:spPr>
                </pic:pic>
              </a:graphicData>
            </a:graphic>
          </wp:inline>
        </w:drawing>
      </w:r>
    </w:p>
    <w:p w14:paraId="3EC734D4">
      <w:pPr>
        <w:rPr>
          <w:rFonts w:ascii="Times New Roman" w:hAnsi="Times New Roman" w:cs="Times New Roman"/>
          <w:sz w:val="28"/>
          <w:szCs w:val="28"/>
        </w:rPr>
      </w:pPr>
      <w:r>
        <w:rPr>
          <w:rFonts w:ascii="Times New Roman" w:hAnsi="Times New Roman" w:cs="Times New Roman"/>
          <w:sz w:val="28"/>
          <w:szCs w:val="28"/>
        </w:rPr>
        <w:drawing>
          <wp:inline distT="0" distB="0" distL="0" distR="0">
            <wp:extent cx="5568950" cy="500316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a:picLocks noChangeAspect="1"/>
                    </pic:cNvPicPr>
                  </pic:nvPicPr>
                  <pic:blipFill>
                    <a:blip r:embed="rId8"/>
                    <a:stretch>
                      <a:fillRect/>
                    </a:stretch>
                  </pic:blipFill>
                  <pic:spPr>
                    <a:xfrm>
                      <a:off x="0" y="0"/>
                      <a:ext cx="5568950" cy="5003799"/>
                    </a:xfrm>
                    <a:prstGeom prst="rect">
                      <a:avLst/>
                    </a:prstGeom>
                    <a:noFill/>
                    <a:ln w="12700" cap="flat" cmpd="sng">
                      <a:noFill/>
                      <a:prstDash val="solid"/>
                      <a:round/>
                    </a:ln>
                  </pic:spPr>
                </pic:pic>
              </a:graphicData>
            </a:graphic>
          </wp:inline>
        </w:drawing>
      </w:r>
    </w:p>
    <w:p w14:paraId="23BA6505">
      <w:pPr>
        <w:rPr>
          <w:rFonts w:ascii="Times New Roman" w:hAnsi="Times New Roman" w:cs="Times New Roman"/>
          <w:sz w:val="28"/>
          <w:szCs w:val="28"/>
        </w:rPr>
      </w:pPr>
    </w:p>
    <w:p w14:paraId="453C9289">
      <w:pPr>
        <w:ind w:left="720"/>
        <w:rPr>
          <w:rFonts w:ascii="Times New Roman" w:hAnsi="Times New Roman" w:cs="Times New Roman"/>
          <w:sz w:val="28"/>
          <w:szCs w:val="28"/>
        </w:rPr>
      </w:pPr>
    </w:p>
    <w:p w14:paraId="65A1276D">
      <w:pPr>
        <w:rPr>
          <w:rFonts w:ascii="Times New Roman" w:hAnsi="Times New Roman" w:cs="Times New Roman"/>
          <w:b/>
          <w:bCs/>
          <w:sz w:val="28"/>
          <w:szCs w:val="28"/>
        </w:rPr>
      </w:pPr>
      <w:r>
        <w:rPr>
          <w:rFonts w:ascii="Times New Roman" w:hAnsi="Times New Roman" w:cs="Times New Roman"/>
          <w:b/>
          <w:bCs/>
          <w:sz w:val="28"/>
          <w:szCs w:val="28"/>
        </w:rPr>
        <w:t>Result</w:t>
      </w:r>
    </w:p>
    <w:p w14:paraId="538F0FC9">
      <w:pPr>
        <w:rPr>
          <w:rFonts w:ascii="Times New Roman" w:hAnsi="Times New Roman" w:cs="Times New Roman"/>
          <w:sz w:val="24"/>
          <w:szCs w:val="24"/>
        </w:rPr>
      </w:pPr>
      <w:r>
        <w:rPr>
          <w:rFonts w:ascii="Times New Roman" w:hAnsi="Times New Roman" w:cs="Times New Roman"/>
          <w:sz w:val="24"/>
          <w:szCs w:val="24"/>
        </w:rPr>
        <w:t>The AI-based traffic prediction system was successfully simulated using Python in Google Colab. The actual and predicted traffic values were compared, prediction errors were calculated, and suitable graphs were generated. The experiment demonstrated how AI-based traffic prediction performance can be evaluated using statistical measures.</w:t>
      </w:r>
    </w:p>
    <w:p w14:paraId="143EAF60">
      <w:pPr>
        <w:rPr>
          <w:rFonts w:ascii="Times New Roman" w:hAnsi="Times New Roman" w:cs="Times New Roman"/>
        </w:rPr>
      </w:pPr>
    </w:p>
    <w:sectPr>
      <w:pgSz w:w="11906" w:h="16838"/>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Droid Sans">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BF205925"/>
    <w:multiLevelType w:val="multilevel"/>
    <w:tmpl w:val="BF2059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CF092B84"/>
    <w:multiLevelType w:val="multilevel"/>
    <w:tmpl w:val="CF092B8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053208E"/>
    <w:multiLevelType w:val="multilevel"/>
    <w:tmpl w:val="005320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3D62ECE"/>
    <w:multiLevelType w:val="multilevel"/>
    <w:tmpl w:val="03D62E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5B654F3"/>
    <w:multiLevelType w:val="multilevel"/>
    <w:tmpl w:val="25B654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9ADCABA"/>
    <w:multiLevelType w:val="multilevel"/>
    <w:tmpl w:val="59ADCA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2183CF9"/>
    <w:multiLevelType w:val="multilevel"/>
    <w:tmpl w:val="72183C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drawingGridHorizontalSpacing w:val="110"/>
  <w:drawingGridVerticalSpacing w:val="156"/>
  <w:displayHorizontalDrawingGridEvery w:val="0"/>
  <w:displayVerticalDrawingGridEvery w:val="1"/>
  <w:footnotePr>
    <w:footnote w:id="0"/>
    <w:footnote w:id="1"/>
  </w:footnotePr>
  <w:endnotePr>
    <w:endnote w:id="0"/>
    <w:endnote w:id="1"/>
  </w:endnotePr>
  <w:compat>
    <w:spaceForUL/>
    <w:growAutofit/>
    <w:compatSetting w:name="compatibilityMode" w:uri="http://schemas.microsoft.com/office/word" w:val="14"/>
  </w:compat>
  <w:rsids>
    <w:rsidRoot w:val="00000000"/>
    <w:rsid w:val="3E39735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Droid Sans" w:hAnsi="Times New Roman" w:eastAsia="Droid Sans" w:cs="Arial"/>
      <w:kern w:val="2"/>
      <w:sz w:val="22"/>
      <w:szCs w:val="22"/>
      <w:lang w:val="en-IN" w:eastAsia="en-US" w:bidi="ar-SA"/>
    </w:rPr>
  </w:style>
  <w:style w:type="paragraph" w:styleId="2">
    <w:name w:val="heading 1"/>
    <w:basedOn w:val="1"/>
    <w:next w:val="1"/>
    <w:uiPriority w:val="0"/>
    <w:pPr>
      <w:keepNext/>
      <w:keepLines/>
      <w:spacing w:before="360" w:after="80"/>
      <w:outlineLvl w:val="0"/>
    </w:pPr>
    <w:rPr>
      <w:rFonts w:ascii="Droid Sans" w:hAnsi="Droid Sans" w:eastAsia="SimSun" w:cs="Times New Roman"/>
      <w:color w:val="2F5496"/>
      <w:sz w:val="40"/>
      <w:szCs w:val="40"/>
    </w:rPr>
  </w:style>
  <w:style w:type="paragraph" w:styleId="3">
    <w:name w:val="heading 2"/>
    <w:basedOn w:val="1"/>
    <w:next w:val="1"/>
    <w:qFormat/>
    <w:uiPriority w:val="0"/>
    <w:pPr>
      <w:keepNext/>
      <w:keepLines/>
      <w:spacing w:before="160" w:after="80"/>
      <w:outlineLvl w:val="1"/>
    </w:pPr>
    <w:rPr>
      <w:rFonts w:ascii="Droid Sans" w:hAnsi="Droid Sans" w:eastAsia="SimSun" w:cs="Times New Roman"/>
      <w:color w:val="2F5496"/>
      <w:sz w:val="32"/>
      <w:szCs w:val="32"/>
    </w:rPr>
  </w:style>
  <w:style w:type="paragraph" w:styleId="4">
    <w:name w:val="heading 3"/>
    <w:basedOn w:val="1"/>
    <w:next w:val="1"/>
    <w:qFormat/>
    <w:uiPriority w:val="0"/>
    <w:pPr>
      <w:keepNext/>
      <w:keepLines/>
      <w:spacing w:before="160" w:after="80"/>
      <w:outlineLvl w:val="2"/>
    </w:pPr>
    <w:rPr>
      <w:rFonts w:eastAsia="SimSun" w:cs="Times New Roman"/>
      <w:color w:val="2F5496"/>
      <w:sz w:val="28"/>
      <w:szCs w:val="28"/>
    </w:rPr>
  </w:style>
  <w:style w:type="paragraph" w:styleId="5">
    <w:name w:val="heading 4"/>
    <w:basedOn w:val="1"/>
    <w:next w:val="1"/>
    <w:uiPriority w:val="0"/>
    <w:pPr>
      <w:keepNext/>
      <w:keepLines/>
      <w:spacing w:before="80" w:after="40"/>
      <w:outlineLvl w:val="3"/>
    </w:pPr>
    <w:rPr>
      <w:rFonts w:eastAsia="SimSun" w:cs="Times New Roman"/>
      <w:i/>
      <w:iCs/>
      <w:color w:val="2F5496"/>
    </w:rPr>
  </w:style>
  <w:style w:type="paragraph" w:styleId="6">
    <w:name w:val="heading 5"/>
    <w:basedOn w:val="1"/>
    <w:next w:val="1"/>
    <w:qFormat/>
    <w:uiPriority w:val="0"/>
    <w:pPr>
      <w:keepNext/>
      <w:keepLines/>
      <w:spacing w:before="80" w:after="40"/>
      <w:outlineLvl w:val="4"/>
    </w:pPr>
    <w:rPr>
      <w:rFonts w:eastAsia="SimSun" w:cs="Times New Roman"/>
      <w:color w:val="2F5496"/>
    </w:rPr>
  </w:style>
  <w:style w:type="paragraph" w:styleId="7">
    <w:name w:val="heading 6"/>
    <w:basedOn w:val="1"/>
    <w:next w:val="1"/>
    <w:qFormat/>
    <w:uiPriority w:val="0"/>
    <w:pPr>
      <w:keepNext/>
      <w:keepLines/>
      <w:spacing w:before="40" w:after="0"/>
      <w:outlineLvl w:val="5"/>
    </w:pPr>
    <w:rPr>
      <w:rFonts w:eastAsia="SimSun" w:cs="Times New Roman"/>
      <w:i/>
      <w:iCs/>
      <w:color w:val="595959"/>
    </w:rPr>
  </w:style>
  <w:style w:type="paragraph" w:styleId="8">
    <w:name w:val="heading 7"/>
    <w:basedOn w:val="1"/>
    <w:next w:val="1"/>
    <w:qFormat/>
    <w:uiPriority w:val="0"/>
    <w:pPr>
      <w:keepNext/>
      <w:keepLines/>
      <w:spacing w:before="40" w:after="0"/>
      <w:outlineLvl w:val="6"/>
    </w:pPr>
    <w:rPr>
      <w:rFonts w:eastAsia="SimSun" w:cs="Times New Roman"/>
      <w:color w:val="595959"/>
    </w:rPr>
  </w:style>
  <w:style w:type="paragraph" w:styleId="9">
    <w:name w:val="heading 8"/>
    <w:basedOn w:val="1"/>
    <w:next w:val="1"/>
    <w:qFormat/>
    <w:uiPriority w:val="0"/>
    <w:pPr>
      <w:keepNext/>
      <w:keepLines/>
      <w:spacing w:after="0"/>
      <w:outlineLvl w:val="7"/>
    </w:pPr>
    <w:rPr>
      <w:rFonts w:eastAsia="SimSun" w:cs="Times New Roman"/>
      <w:i/>
      <w:iCs/>
      <w:color w:val="272727"/>
    </w:rPr>
  </w:style>
  <w:style w:type="paragraph" w:styleId="10">
    <w:name w:val="heading 9"/>
    <w:basedOn w:val="1"/>
    <w:next w:val="1"/>
    <w:qFormat/>
    <w:uiPriority w:val="0"/>
    <w:pPr>
      <w:keepNext/>
      <w:keepLines/>
      <w:spacing w:after="0"/>
      <w:outlineLvl w:val="8"/>
    </w:pPr>
    <w:rPr>
      <w:rFonts w:eastAsia="SimSun" w:cs="Times New Roman"/>
      <w:color w:val="272727"/>
    </w:rPr>
  </w:style>
  <w:style w:type="character" w:default="1" w:styleId="11">
    <w:name w:val="Default Paragraph Font"/>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Subtitle"/>
    <w:basedOn w:val="1"/>
    <w:next w:val="1"/>
    <w:qFormat/>
    <w:uiPriority w:val="0"/>
    <w:rPr>
      <w:rFonts w:eastAsia="SimSun" w:cs="Times New Roman"/>
      <w:color w:val="595959"/>
      <w:spacing w:val="15"/>
      <w:sz w:val="28"/>
      <w:szCs w:val="28"/>
    </w:rPr>
  </w:style>
  <w:style w:type="paragraph" w:styleId="14">
    <w:name w:val="Title"/>
    <w:basedOn w:val="1"/>
    <w:next w:val="1"/>
    <w:qFormat/>
    <w:uiPriority w:val="0"/>
    <w:pPr>
      <w:spacing w:after="80" w:line="240" w:lineRule="auto"/>
      <w:contextualSpacing/>
    </w:pPr>
    <w:rPr>
      <w:rFonts w:ascii="Droid Sans" w:hAnsi="Droid Sans" w:eastAsia="SimSun" w:cs="Times New Roman"/>
      <w:spacing w:val="-10"/>
      <w:kern w:val="28"/>
      <w:sz w:val="56"/>
      <w:szCs w:val="56"/>
    </w:rPr>
  </w:style>
  <w:style w:type="paragraph" w:customStyle="1" w:styleId="15">
    <w:name w:val="Quote"/>
    <w:basedOn w:val="1"/>
    <w:next w:val="1"/>
    <w:qFormat/>
    <w:uiPriority w:val="0"/>
    <w:pPr>
      <w:spacing w:before="160"/>
      <w:jc w:val="center"/>
    </w:pPr>
    <w:rPr>
      <w:i/>
      <w:iCs/>
      <w:color w:val="404040"/>
    </w:rPr>
  </w:style>
  <w:style w:type="paragraph" w:customStyle="1" w:styleId="16">
    <w:name w:val="List Paragraph"/>
    <w:basedOn w:val="1"/>
    <w:qFormat/>
    <w:uiPriority w:val="0"/>
    <w:pPr>
      <w:ind w:left="720"/>
      <w:contextualSpacing/>
    </w:pPr>
  </w:style>
  <w:style w:type="character" w:customStyle="1" w:styleId="17">
    <w:name w:val="Intense Emphasis"/>
    <w:basedOn w:val="11"/>
    <w:qFormat/>
    <w:uiPriority w:val="0"/>
    <w:rPr>
      <w:i/>
      <w:iCs/>
      <w:color w:val="2F5496"/>
    </w:rPr>
  </w:style>
  <w:style w:type="paragraph" w:customStyle="1" w:styleId="18">
    <w:name w:val="Intense Quote"/>
    <w:basedOn w:val="1"/>
    <w:next w:val="1"/>
    <w:qFormat/>
    <w:uiPriority w:val="0"/>
    <w:pPr>
      <w:pBdr>
        <w:top w:val="single" w:color="2F5496" w:sz="4" w:space="10"/>
        <w:bottom w:val="single" w:color="2F5496" w:sz="4" w:space="10"/>
      </w:pBdr>
      <w:spacing w:before="360" w:after="360"/>
      <w:ind w:left="864" w:right="864"/>
      <w:jc w:val="center"/>
    </w:pPr>
    <w:rPr>
      <w:i/>
      <w:iCs/>
      <w:color w:val="2F5496"/>
    </w:rPr>
  </w:style>
  <w:style w:type="character" w:customStyle="1" w:styleId="19">
    <w:name w:val="Intense Reference"/>
    <w:basedOn w:val="11"/>
    <w:qFormat/>
    <w:uiPriority w:val="0"/>
    <w:rPr>
      <w:b/>
      <w:bCs/>
      <w:smallCaps/>
      <w:color w:val="2F5496"/>
      <w:spacing w:val="5"/>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Normal.eit</Template>
  <Pages>11</Pages>
  <Words>958</Words>
  <Characters>6159</Characters>
  <Lines>275</Lines>
  <Paragraphs>218</Paragraphs>
  <TotalTime>11</TotalTime>
  <ScaleCrop>false</ScaleCrop>
  <LinksUpToDate>false</LinksUpToDate>
  <CharactersWithSpaces>8034</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2026-08-17T08:38:00Z</dcterms:created>
  <dc:creator>busireddy masanaveena</dc:creator>
  <cp:lastModifiedBy>USER</cp:lastModifiedBy>
  <dcterms:modified xsi:type="dcterms:W3CDTF">2026-09-02T03:24:58Z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eyJoZGlkIjoiNTA2YTZkYzY5YTM2MGFlNWFlOTQ5MTY4M2UwMWE0NWMifQ==</vt:lpwstr>
  </property>
  <property fmtid="{D5CDD505-2E9C-101B-9397-08002B2CF9AE}" pid="3" name="KSOProductBuildVer">
    <vt:lpwstr>1033-12.1.0.28032</vt:lpwstr>
  </property>
  <property fmtid="{D5CDD505-2E9C-101B-9397-08002B2CF9AE}" pid="4" name="ICV">
    <vt:lpwstr>F3AA32448C8346B39C6D9CD4E1C9F1B1_13</vt:lpwstr>
  </property>
</Properties>
</file>